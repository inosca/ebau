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969"/>
      </w:tblGrid>
      <w:tr w:rsidR="001A36A9" w14:paraId="0B6038C6" w14:textId="77777777" w:rsidTr="009D3D4F">
        <w:trPr>
          <w:trHeight w:hRule="exact" w:val="1588"/>
        </w:trPr>
        <w:tc>
          <w:tcPr>
            <w:tcW w:w="5376" w:type="dxa"/>
            <w:tcMar>
              <w:top w:w="57" w:type="dxa"/>
              <w:bottom w:w="57" w:type="dxa"/>
            </w:tcMar>
          </w:tcPr>
          <w:p w14:paraId="2B54AAE8" w14:textId="0C980846" w:rsidR="001A36A9" w:rsidRPr="00134967" w:rsidRDefault="001A36A9" w:rsidP="00AA6D7E">
            <w:pPr>
              <w:pStyle w:val="Platzhalter"/>
              <w:rPr>
                <w:b/>
              </w:rPr>
            </w:pPr>
            <w:proofErr w:type="gramStart"/>
            <w:r w:rsidRPr="00134967">
              <w:rPr>
                <w:b/>
              </w:rPr>
              <w:t xml:space="preserve">{{ </w:t>
            </w:r>
            <w:r w:rsidR="00A35E14" w:rsidRPr="00134967">
              <w:rPr>
                <w:b/>
              </w:rPr>
              <w:t>LEITBEHOERDE</w:t>
            </w:r>
            <w:proofErr w:type="gramEnd"/>
            <w:r w:rsidR="00A35E14" w:rsidRPr="00134967">
              <w:rPr>
                <w:b/>
              </w:rPr>
              <w:t xml:space="preserve">_NAME </w:t>
            </w:r>
            <w:r w:rsidRPr="00134967">
              <w:rPr>
                <w:b/>
              </w:rPr>
              <w:t>}}</w:t>
            </w:r>
          </w:p>
          <w:sdt>
            <w:sdtPr>
              <w:rPr>
                <w:szCs w:val="22"/>
              </w:rPr>
              <w:id w:val="-1747801468"/>
              <w:placeholder>
                <w:docPart w:val="76A979D490ED478088E583E9224FDC74"/>
              </w:placeholder>
              <w:showingPlcHdr/>
            </w:sdtPr>
            <w:sdtEndPr/>
            <w:sdtContent>
              <w:p w14:paraId="7982B571" w14:textId="345830DA" w:rsidR="00BE3D36" w:rsidRPr="00134967" w:rsidRDefault="00AA6D7E" w:rsidP="007D299C">
                <w:pPr>
                  <w:pStyle w:val="Kopfzeile"/>
                  <w:tabs>
                    <w:tab w:val="clear" w:pos="4536"/>
                    <w:tab w:val="clear" w:pos="9072"/>
                  </w:tabs>
                  <w:rPr>
                    <w:szCs w:val="22"/>
                  </w:rPr>
                </w:pPr>
                <w:r w:rsidRPr="00DD2C78">
                  <w:rPr>
                    <w:rFonts w:eastAsiaTheme="minorHAnsi"/>
                    <w:sz w:val="18"/>
                    <w:szCs w:val="18"/>
                    <w:shd w:val="clear" w:color="auto" w:fill="FBE4D5" w:themeFill="accent2" w:themeFillTint="33"/>
                  </w:rPr>
                  <w:t>Baubehörde eingeben</w:t>
                </w:r>
              </w:p>
            </w:sdtContent>
          </w:sdt>
          <w:p w14:paraId="08F0687A" w14:textId="77777777" w:rsidR="00716F98" w:rsidRPr="00AA6D7E" w:rsidRDefault="00B76DAF" w:rsidP="00AA6D7E">
            <w:pPr>
              <w:pStyle w:val="Platzhalter"/>
              <w:rPr>
                <w:sz w:val="18"/>
                <w:szCs w:val="18"/>
              </w:rPr>
            </w:pPr>
            <w:proofErr w:type="gramStart"/>
            <w:r w:rsidRPr="00AA6D7E">
              <w:rPr>
                <w:sz w:val="18"/>
                <w:szCs w:val="18"/>
              </w:rPr>
              <w:t xml:space="preserve">{{ </w:t>
            </w:r>
            <w:r w:rsidR="00A35E14" w:rsidRPr="00AA6D7E">
              <w:rPr>
                <w:sz w:val="18"/>
                <w:szCs w:val="18"/>
              </w:rPr>
              <w:t>LEITBEHOERDE</w:t>
            </w:r>
            <w:proofErr w:type="gramEnd"/>
            <w:r w:rsidRPr="00AA6D7E">
              <w:rPr>
                <w:sz w:val="18"/>
                <w:szCs w:val="18"/>
              </w:rPr>
              <w:t>_ADRESSE_1 }}</w:t>
            </w:r>
          </w:p>
          <w:p w14:paraId="02AF7E5B" w14:textId="71336201" w:rsidR="00AA577D" w:rsidRPr="00113DD5" w:rsidRDefault="00B76DAF" w:rsidP="00AA6D7E">
            <w:pPr>
              <w:pStyle w:val="Platzhalter"/>
            </w:pPr>
            <w:proofErr w:type="gramStart"/>
            <w:r w:rsidRPr="00AA6D7E">
              <w:rPr>
                <w:sz w:val="18"/>
                <w:szCs w:val="18"/>
              </w:rPr>
              <w:t xml:space="preserve">{{ </w:t>
            </w:r>
            <w:r w:rsidR="00A35E14" w:rsidRPr="00AA6D7E">
              <w:rPr>
                <w:sz w:val="18"/>
                <w:szCs w:val="18"/>
              </w:rPr>
              <w:t>LEITBEHOERDE</w:t>
            </w:r>
            <w:proofErr w:type="gramEnd"/>
            <w:r w:rsidRPr="00AA6D7E">
              <w:rPr>
                <w:sz w:val="18"/>
                <w:szCs w:val="18"/>
              </w:rPr>
              <w:t>_ADRESSE_2 }}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</w:tcPr>
          <w:p w14:paraId="218F23E1" w14:textId="56B03098" w:rsidR="006A06FF" w:rsidRPr="006A06FF" w:rsidRDefault="006A06FF" w:rsidP="007D299C">
            <w:pPr>
              <w:tabs>
                <w:tab w:val="right" w:pos="3752"/>
              </w:tabs>
              <w:rPr>
                <w:b/>
                <w:bCs/>
                <w:szCs w:val="22"/>
              </w:rPr>
            </w:pPr>
          </w:p>
        </w:tc>
      </w:tr>
    </w:tbl>
    <w:p w14:paraId="53ECA710" w14:textId="76A18B29" w:rsidR="00C95859" w:rsidRPr="005A745F" w:rsidRDefault="007D1D9A" w:rsidP="005A745F">
      <w:pPr>
        <w:pStyle w:val="Titel"/>
      </w:pPr>
      <w:r w:rsidRPr="005A745F">
        <w:t>Baugesuch</w:t>
      </w:r>
      <w:r w:rsidR="006B38F0">
        <w:t xml:space="preserve"> </w:t>
      </w:r>
      <w:proofErr w:type="gramStart"/>
      <w:r w:rsidR="006B38F0" w:rsidRPr="006B38F0">
        <w:rPr>
          <w:rStyle w:val="PlatzhalterZchn"/>
          <w:rFonts w:eastAsiaTheme="majorEastAsia"/>
          <w:sz w:val="36"/>
          <w:szCs w:val="36"/>
        </w:rPr>
        <w:t>{{ DOSSIER</w:t>
      </w:r>
      <w:proofErr w:type="gramEnd"/>
      <w:r w:rsidR="006B38F0" w:rsidRPr="006B38F0">
        <w:rPr>
          <w:rStyle w:val="PlatzhalterZchn"/>
          <w:rFonts w:eastAsiaTheme="majorEastAsia"/>
          <w:sz w:val="36"/>
          <w:szCs w:val="36"/>
        </w:rPr>
        <w:t>_NUMMER }}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4"/>
        <w:gridCol w:w="6511"/>
      </w:tblGrid>
      <w:tr w:rsidR="000A5A31" w:rsidRPr="006A06FF" w14:paraId="4A13211F" w14:textId="77777777" w:rsidTr="00156373">
        <w:tc>
          <w:tcPr>
            <w:tcW w:w="2834" w:type="dxa"/>
            <w:shd w:val="clear" w:color="auto" w:fill="auto"/>
          </w:tcPr>
          <w:p w14:paraId="0B325BA1" w14:textId="4B5294CB" w:rsidR="000A5A31" w:rsidRPr="00175814" w:rsidRDefault="000A5A31" w:rsidP="00156373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Dossier-Nummer</w:t>
            </w:r>
          </w:p>
        </w:tc>
        <w:tc>
          <w:tcPr>
            <w:tcW w:w="6511" w:type="dxa"/>
            <w:shd w:val="clear" w:color="auto" w:fill="auto"/>
          </w:tcPr>
          <w:p w14:paraId="25F1D8B3" w14:textId="77777777" w:rsidR="000A5A31" w:rsidRPr="00D6166D" w:rsidRDefault="000A5A31" w:rsidP="00AA6D7E">
            <w:pPr>
              <w:pStyle w:val="Platzhalter"/>
            </w:pPr>
            <w:proofErr w:type="gramStart"/>
            <w:r w:rsidRPr="007B0E2C">
              <w:t>{{ DOSSIER</w:t>
            </w:r>
            <w:proofErr w:type="gramEnd"/>
            <w:r w:rsidRPr="007B0E2C">
              <w:t>_NUMMER }}</w:t>
            </w:r>
          </w:p>
        </w:tc>
      </w:tr>
      <w:tr w:rsidR="006A08D6" w:rsidRPr="006A06FF" w14:paraId="183E7553" w14:textId="77777777" w:rsidTr="00156373">
        <w:tc>
          <w:tcPr>
            <w:tcW w:w="2834" w:type="dxa"/>
            <w:shd w:val="clear" w:color="auto" w:fill="auto"/>
          </w:tcPr>
          <w:p w14:paraId="1707BD57" w14:textId="3A231F17" w:rsidR="006A08D6" w:rsidRDefault="006A08D6" w:rsidP="00156373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Gesuchsteller/in</w:t>
            </w:r>
          </w:p>
        </w:tc>
        <w:tc>
          <w:tcPr>
            <w:tcW w:w="6511" w:type="dxa"/>
            <w:shd w:val="clear" w:color="auto" w:fill="auto"/>
          </w:tcPr>
          <w:p w14:paraId="6216D311" w14:textId="77777777" w:rsidR="006A08D6" w:rsidRPr="00F329A7" w:rsidRDefault="006A08D6" w:rsidP="006A08D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20AC2C43" w14:textId="77777777" w:rsidR="006A08D6" w:rsidRDefault="006A08D6" w:rsidP="006A08D6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3A1C5FB7" w14:textId="77777777" w:rsidR="00D331CA" w:rsidRPr="00F263FD" w:rsidRDefault="00D331CA" w:rsidP="00D331CA">
            <w:pPr>
              <w:pStyle w:val="Listenabsatz"/>
              <w:numPr>
                <w:ilvl w:val="0"/>
                <w:numId w:val="26"/>
              </w:numPr>
              <w:spacing w:before="0"/>
              <w:ind w:left="357" w:hanging="357"/>
              <w:rPr>
                <w:rFonts w:cs="Arial"/>
                <w:szCs w:val="22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3521CF5D" w14:textId="77777777" w:rsidR="00F263FD" w:rsidRDefault="00946EDA" w:rsidP="00B73BE2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6177E0F0" w14:textId="51EE117D" w:rsidR="00B73BE2" w:rsidRPr="00F329A7" w:rsidRDefault="00B73BE2" w:rsidP="00B73BE2">
            <w:pPr>
              <w:ind w:left="357"/>
            </w:pPr>
            <w:r w:rsidRPr="00F329A7">
              <w:t>vertreten durch</w:t>
            </w:r>
          </w:p>
          <w:p w14:paraId="09A1B3FE" w14:textId="77777777" w:rsidR="00F263FD" w:rsidRPr="00DD2C78" w:rsidRDefault="00B73BE2" w:rsidP="00946EDA">
            <w:pPr>
              <w:ind w:left="357"/>
            </w:pP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6237B7B6" w14:textId="6D1CEC4A" w:rsidR="00B73BE2" w:rsidRPr="00F329A7" w:rsidRDefault="00946EDA" w:rsidP="00F263FD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D35356B" w14:textId="77777777" w:rsidR="006A08D6" w:rsidRDefault="006A08D6" w:rsidP="006A08D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D4F413C" w14:textId="77777777" w:rsidR="006A08D6" w:rsidRPr="00DD2C78" w:rsidRDefault="006A08D6" w:rsidP="006A08D6"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3484E73C" w14:textId="77777777" w:rsidR="0013074F" w:rsidRDefault="00946EDA" w:rsidP="002C2EC9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bookmarkStart w:id="0" w:name="_Hlk178144308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750F605B" w14:textId="47983061" w:rsidR="00B73BE2" w:rsidRPr="00F329A7" w:rsidRDefault="00B73BE2" w:rsidP="002C2EC9">
            <w:r w:rsidRPr="00F329A7">
              <w:t>vertreten durch</w:t>
            </w:r>
          </w:p>
          <w:p w14:paraId="61DD502A" w14:textId="77777777" w:rsidR="0013074F" w:rsidRPr="00DD2C78" w:rsidRDefault="00B73BE2" w:rsidP="00946EDA"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4947A5EA" w14:textId="69A7B526" w:rsidR="00B73BE2" w:rsidRPr="0013074F" w:rsidRDefault="00946EDA" w:rsidP="0013074F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bookmarkEnd w:id="0"/>
          <w:p w14:paraId="54865BE9" w14:textId="77777777" w:rsidR="006A08D6" w:rsidRPr="002F298F" w:rsidRDefault="006A08D6" w:rsidP="006A08D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1EF781E2" w14:textId="317564C8" w:rsidR="006A08D6" w:rsidRPr="007B0E2C" w:rsidRDefault="006A08D6" w:rsidP="006A08D6">
            <w:pPr>
              <w:rPr>
                <w:rFonts w:cs="Arial"/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DA1441" w:rsidRPr="006A06FF" w14:paraId="05421B62" w14:textId="77777777" w:rsidTr="0032559C">
        <w:tc>
          <w:tcPr>
            <w:tcW w:w="2834" w:type="dxa"/>
            <w:shd w:val="clear" w:color="auto" w:fill="auto"/>
          </w:tcPr>
          <w:p w14:paraId="1F4F087C" w14:textId="706C8C0B" w:rsidR="00DA1441" w:rsidRPr="00334324" w:rsidRDefault="00DA1441" w:rsidP="00A262FF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Grundeigentümer</w:t>
            </w:r>
            <w:r>
              <w:rPr>
                <w:rFonts w:cs="Arial"/>
                <w:b/>
                <w:bCs/>
                <w:szCs w:val="22"/>
              </w:rPr>
              <w:t>/in</w:t>
            </w:r>
          </w:p>
        </w:tc>
        <w:tc>
          <w:tcPr>
            <w:tcW w:w="6511" w:type="dxa"/>
            <w:shd w:val="clear" w:color="auto" w:fill="auto"/>
          </w:tcPr>
          <w:p w14:paraId="0BCA7B34" w14:textId="39CAF45C" w:rsidR="001B2099" w:rsidRDefault="001B2099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bookmarkStart w:id="1" w:name="_Hlk177392079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421323A" w14:textId="5B17CBAD" w:rsidR="00DA1441" w:rsidRPr="00F329A7" w:rsidRDefault="00DA1441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="001B2099"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37F71873" w14:textId="77777777" w:rsidR="006A08D6" w:rsidRDefault="00DA1441" w:rsidP="00DA1441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 w:rsidR="006A08D6"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="001B2099"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3E45C784" w14:textId="77777777" w:rsidR="006A08D6" w:rsidRPr="00F263FD" w:rsidRDefault="00DA1441" w:rsidP="006A08D6">
            <w:pPr>
              <w:pStyle w:val="Listenabsatz"/>
              <w:numPr>
                <w:ilvl w:val="0"/>
                <w:numId w:val="26"/>
              </w:numPr>
              <w:spacing w:before="0"/>
              <w:ind w:left="357" w:hanging="357"/>
              <w:rPr>
                <w:rFonts w:cs="Arial"/>
                <w:szCs w:val="22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6CC5064F" w14:textId="17B8B967" w:rsidR="00F263FD" w:rsidRDefault="00F263FD" w:rsidP="00F263FD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1B9C03C7" w14:textId="77777777" w:rsidR="00F263FD" w:rsidRPr="00F329A7" w:rsidRDefault="00F263FD" w:rsidP="00F263FD">
            <w:pPr>
              <w:ind w:left="357"/>
            </w:pPr>
            <w:r w:rsidRPr="00F329A7">
              <w:t>vertreten durch</w:t>
            </w:r>
          </w:p>
          <w:p w14:paraId="4B49BC50" w14:textId="77777777" w:rsidR="00F263FD" w:rsidRPr="00DD2C78" w:rsidRDefault="00F263FD" w:rsidP="00F263FD">
            <w:pPr>
              <w:ind w:left="357"/>
            </w:pP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66CA2CCA" w14:textId="77777777" w:rsidR="00F263FD" w:rsidRPr="00F329A7" w:rsidRDefault="00F263FD" w:rsidP="00F263FD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AE4A1C7" w14:textId="77777777" w:rsidR="006A08D6" w:rsidRDefault="004A6BE1" w:rsidP="006A08D6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 w:rsidR="006A08D6"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="00A17A6B"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690CDFC" w14:textId="77777777" w:rsidR="006A08D6" w:rsidRPr="00DD2C78" w:rsidRDefault="004A6BE1" w:rsidP="006A08D6"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0356765D" w14:textId="77777777" w:rsidR="00DA1441" w:rsidRPr="00F329A7" w:rsidRDefault="00DA1441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27077666" w14:textId="77777777" w:rsidR="00DA1441" w:rsidRPr="00F329A7" w:rsidRDefault="00DA1441" w:rsidP="00F263FD">
            <w:pPr>
              <w:ind w:left="37"/>
            </w:pPr>
            <w:r w:rsidRPr="00F329A7">
              <w:t>vertreten durch</w:t>
            </w:r>
          </w:p>
          <w:p w14:paraId="6455EBC3" w14:textId="77777777" w:rsidR="00DA1441" w:rsidRPr="00F329A7" w:rsidRDefault="00DA1441" w:rsidP="00F263FD">
            <w:pPr>
              <w:ind w:left="37"/>
            </w:pP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0A3182CC" w14:textId="76517979" w:rsidR="001B2099" w:rsidRDefault="001B2099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F90E472" w14:textId="77777777" w:rsidR="00AD25CF" w:rsidRDefault="00AD25CF" w:rsidP="00AD25CF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B3A4303" w14:textId="77777777" w:rsidR="00DA1441" w:rsidRDefault="00DA1441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425C160" w14:textId="49DEFCCB" w:rsidR="00C76490" w:rsidRDefault="00C76490" w:rsidP="00C76490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1778755E" w14:textId="77777777" w:rsidR="00C76490" w:rsidRDefault="00C76490" w:rsidP="00C76490">
            <w:r>
              <w:t>Gesuchsteller</w:t>
            </w:r>
          </w:p>
          <w:p w14:paraId="033B436F" w14:textId="77777777" w:rsidR="00C76490" w:rsidRDefault="00C76490" w:rsidP="00C76490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"Frau" %}</w:t>
            </w:r>
          </w:p>
          <w:p w14:paraId="1396BA37" w14:textId="77777777" w:rsidR="00C76490" w:rsidRDefault="00C76490" w:rsidP="00C76490">
            <w:r>
              <w:t>Gesuchstellerin</w:t>
            </w:r>
          </w:p>
          <w:p w14:paraId="18728F00" w14:textId="77777777" w:rsidR="00C76490" w:rsidRDefault="00C76490" w:rsidP="00C76490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C3E730F" w14:textId="49E45032" w:rsidR="00C76490" w:rsidRPr="00C76490" w:rsidRDefault="00C76490" w:rsidP="00DA1441">
            <w:r w:rsidRPr="00914DF1">
              <w:t>Gesuchsteller/in</w:t>
            </w:r>
          </w:p>
          <w:p w14:paraId="360552B1" w14:textId="6F85FBC9" w:rsidR="001B2099" w:rsidRPr="00F329A7" w:rsidRDefault="001B2099" w:rsidP="00DA1441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  <w:bookmarkEnd w:id="1"/>
          </w:p>
        </w:tc>
      </w:tr>
      <w:tr w:rsidR="00E32170" w:rsidRPr="006A06FF" w14:paraId="181BD64D" w14:textId="77777777" w:rsidTr="0032559C">
        <w:tc>
          <w:tcPr>
            <w:tcW w:w="2834" w:type="dxa"/>
            <w:shd w:val="clear" w:color="auto" w:fill="auto"/>
          </w:tcPr>
          <w:p w14:paraId="1B82F614" w14:textId="0F458845" w:rsidR="00E32170" w:rsidRPr="00175814" w:rsidRDefault="00E32170" w:rsidP="00A262FF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Projektverfasser/in</w:t>
            </w:r>
          </w:p>
        </w:tc>
        <w:tc>
          <w:tcPr>
            <w:tcW w:w="6511" w:type="dxa"/>
            <w:shd w:val="clear" w:color="auto" w:fill="auto"/>
          </w:tcPr>
          <w:p w14:paraId="12D8685B" w14:textId="5ABD8DEA" w:rsidR="00883853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13282056" w14:textId="4CDF8E4A" w:rsidR="00883853" w:rsidRPr="00F329A7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056D3C57" w14:textId="2C72D565" w:rsidR="00883853" w:rsidRDefault="00883853" w:rsidP="00883853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4AB098D1" w14:textId="77777777" w:rsidR="00883853" w:rsidRPr="00F263FD" w:rsidRDefault="00883853" w:rsidP="00883853">
            <w:pPr>
              <w:pStyle w:val="Listenabsatz"/>
              <w:numPr>
                <w:ilvl w:val="0"/>
                <w:numId w:val="26"/>
              </w:numPr>
              <w:spacing w:before="0"/>
              <w:ind w:left="357" w:hanging="357"/>
              <w:rPr>
                <w:rFonts w:cs="Arial"/>
                <w:szCs w:val="22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73E36124" w14:textId="77777777" w:rsidR="00883853" w:rsidRDefault="00883853" w:rsidP="00883853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263F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75128C66" w14:textId="77777777" w:rsidR="00883853" w:rsidRPr="00F329A7" w:rsidRDefault="00883853" w:rsidP="00883853">
            <w:pPr>
              <w:ind w:left="357"/>
            </w:pPr>
            <w:r w:rsidRPr="00F329A7">
              <w:lastRenderedPageBreak/>
              <w:t>vertreten durch</w:t>
            </w:r>
          </w:p>
          <w:p w14:paraId="63A11BAA" w14:textId="77777777" w:rsidR="00883853" w:rsidRPr="00DD2C78" w:rsidRDefault="00883853" w:rsidP="00883853">
            <w:pPr>
              <w:ind w:left="357"/>
            </w:pP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36AF3747" w14:textId="77777777" w:rsidR="00883853" w:rsidRPr="00F329A7" w:rsidRDefault="00883853" w:rsidP="00883853">
            <w:pPr>
              <w:ind w:left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AE8758F" w14:textId="77777777" w:rsidR="00883853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2F2D5D3" w14:textId="77777777" w:rsidR="00883853" w:rsidRPr="00DD2C78" w:rsidRDefault="00883853" w:rsidP="00883853"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r w:rsidRPr="00AA6D7E">
              <w:rPr>
                <w:rStyle w:val="PlatzhalterZchn"/>
              </w:rPr>
              <w:t>{{ G.ADRESSE }}</w:t>
            </w:r>
          </w:p>
          <w:p w14:paraId="7901E8A0" w14:textId="77777777" w:rsidR="00883853" w:rsidRPr="00F329A7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59462E52" w14:textId="77777777" w:rsidR="00883853" w:rsidRPr="00F329A7" w:rsidRDefault="00883853" w:rsidP="00883853">
            <w:pPr>
              <w:ind w:left="37"/>
            </w:pPr>
            <w:r w:rsidRPr="00F329A7">
              <w:t>vertreten durch</w:t>
            </w:r>
          </w:p>
          <w:p w14:paraId="746BE4B7" w14:textId="77777777" w:rsidR="00883853" w:rsidRPr="00F329A7" w:rsidRDefault="00883853" w:rsidP="00883853">
            <w:pPr>
              <w:ind w:left="37"/>
            </w:pP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_NAME }}</w:t>
            </w:r>
            <w:r w:rsidRPr="005F7554">
              <w:t xml:space="preserve">, </w:t>
            </w:r>
            <w:r w:rsidRPr="00AA6D7E">
              <w:rPr>
                <w:rStyle w:val="PlatzhalterZchn"/>
              </w:rPr>
              <w:t>{{ G.VERTRETER_ADRESSE }}</w:t>
            </w:r>
          </w:p>
          <w:p w14:paraId="6A323405" w14:textId="77777777" w:rsidR="00883853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3028141" w14:textId="77777777" w:rsidR="00883853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225617F" w14:textId="77777777" w:rsidR="00883853" w:rsidRDefault="00883853" w:rsidP="00883853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F1A1888" w14:textId="77777777" w:rsidR="00883853" w:rsidRDefault="00883853" w:rsidP="0088385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"Herr" %}</w:t>
            </w:r>
          </w:p>
          <w:p w14:paraId="072BF99E" w14:textId="77777777" w:rsidR="00883853" w:rsidRDefault="00883853" w:rsidP="00883853">
            <w:r>
              <w:t>Gesuchsteller</w:t>
            </w:r>
          </w:p>
          <w:p w14:paraId="3D13DE91" w14:textId="77777777" w:rsidR="00883853" w:rsidRDefault="00883853" w:rsidP="0088385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6104FB">
              <w:rPr>
                <w:rFonts w:ascii="Consolas" w:hAnsi="Consolas"/>
                <w:color w:val="00B050"/>
                <w:sz w:val="18"/>
                <w:szCs w:val="18"/>
              </w:rPr>
              <w:t>GESUCHSTELLER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_ANREDE == "Frau" %}</w:t>
            </w:r>
          </w:p>
          <w:p w14:paraId="3E4E350C" w14:textId="77777777" w:rsidR="00883853" w:rsidRDefault="00883853" w:rsidP="00883853">
            <w:r>
              <w:t>Gesuchstellerin</w:t>
            </w:r>
          </w:p>
          <w:p w14:paraId="5955D511" w14:textId="77777777" w:rsidR="00883853" w:rsidRDefault="00883853" w:rsidP="00883853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1C245428" w14:textId="77777777" w:rsidR="00E32170" w:rsidRDefault="00883853" w:rsidP="00E32170">
            <w:r w:rsidRPr="00914DF1">
              <w:t>Gesuchsteller/in</w:t>
            </w:r>
          </w:p>
          <w:p w14:paraId="0A27134B" w14:textId="14CA2FA2" w:rsidR="00DE29FA" w:rsidRPr="00883853" w:rsidRDefault="00DE29FA" w:rsidP="00E32170">
            <w:r w:rsidRPr="00DE29FA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E29FA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DE29FA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334324" w:rsidRPr="006A06FF" w14:paraId="39D38291" w14:textId="77777777" w:rsidTr="0032559C">
        <w:tc>
          <w:tcPr>
            <w:tcW w:w="2834" w:type="dxa"/>
            <w:shd w:val="clear" w:color="auto" w:fill="auto"/>
          </w:tcPr>
          <w:p w14:paraId="2AB34239" w14:textId="798985B8" w:rsidR="00334324" w:rsidRPr="00175814" w:rsidRDefault="00334324" w:rsidP="00B56702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lastRenderedPageBreak/>
              <w:t>Bauvorhaben</w:t>
            </w:r>
          </w:p>
        </w:tc>
        <w:tc>
          <w:tcPr>
            <w:tcW w:w="6511" w:type="dxa"/>
            <w:shd w:val="clear" w:color="auto" w:fill="auto"/>
          </w:tcPr>
          <w:p w14:paraId="3A005541" w14:textId="77777777" w:rsidR="00334324" w:rsidRPr="00AA6D7E" w:rsidRDefault="00334324" w:rsidP="00AA6D7E">
            <w:pPr>
              <w:pStyle w:val="Platzhalter"/>
            </w:pPr>
            <w:proofErr w:type="gramStart"/>
            <w:r w:rsidRPr="00AA6D7E">
              <w:t>{{ BESCHREIBUNG</w:t>
            </w:r>
            <w:proofErr w:type="gramEnd"/>
            <w:r w:rsidRPr="00AA6D7E">
              <w:t>_BAUVORHABEN }}</w:t>
            </w:r>
          </w:p>
        </w:tc>
      </w:tr>
      <w:tr w:rsidR="00334324" w:rsidRPr="006A06FF" w14:paraId="4AC09957" w14:textId="77777777" w:rsidTr="0032559C">
        <w:tc>
          <w:tcPr>
            <w:tcW w:w="2834" w:type="dxa"/>
            <w:shd w:val="clear" w:color="auto" w:fill="auto"/>
          </w:tcPr>
          <w:p w14:paraId="0D6C15C7" w14:textId="2BDBEF10" w:rsidR="00334324" w:rsidRPr="00DD248B" w:rsidRDefault="00334324" w:rsidP="00B56702">
            <w:pPr>
              <w:ind w:left="57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Adresse</w:t>
            </w:r>
          </w:p>
        </w:tc>
        <w:tc>
          <w:tcPr>
            <w:tcW w:w="6511" w:type="dxa"/>
            <w:shd w:val="clear" w:color="auto" w:fill="auto"/>
          </w:tcPr>
          <w:p w14:paraId="068C2DAA" w14:textId="77777777" w:rsidR="00334324" w:rsidRPr="00D6166D" w:rsidRDefault="00334324" w:rsidP="00AA6D7E">
            <w:pPr>
              <w:pStyle w:val="Platzhalter"/>
              <w:rPr>
                <w:highlight w:val="green"/>
              </w:rPr>
            </w:pPr>
            <w:proofErr w:type="gramStart"/>
            <w:r w:rsidRPr="00D6166D">
              <w:t>{{ ADRESSE</w:t>
            </w:r>
            <w:proofErr w:type="gramEnd"/>
            <w:r w:rsidRPr="00D6166D">
              <w:t xml:space="preserve"> }}</w:t>
            </w:r>
          </w:p>
        </w:tc>
      </w:tr>
      <w:tr w:rsidR="00334324" w:rsidRPr="006A06FF" w14:paraId="43762E3C" w14:textId="77777777" w:rsidTr="0032559C">
        <w:tc>
          <w:tcPr>
            <w:tcW w:w="2834" w:type="dxa"/>
            <w:shd w:val="clear" w:color="auto" w:fill="auto"/>
          </w:tcPr>
          <w:p w14:paraId="1099DBF2" w14:textId="2F6EFF2C" w:rsidR="00334324" w:rsidRPr="00175814" w:rsidRDefault="00334324" w:rsidP="00B56702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</w:t>
            </w:r>
            <w:r>
              <w:rPr>
                <w:rFonts w:cs="Arial"/>
                <w:b/>
                <w:bCs/>
                <w:szCs w:val="22"/>
              </w:rPr>
              <w:t>stücksnummer</w:t>
            </w:r>
          </w:p>
        </w:tc>
        <w:tc>
          <w:tcPr>
            <w:tcW w:w="6511" w:type="dxa"/>
            <w:shd w:val="clear" w:color="auto" w:fill="auto"/>
          </w:tcPr>
          <w:p w14:paraId="79977BD2" w14:textId="1F5BC185" w:rsidR="00334324" w:rsidRPr="00D6166D" w:rsidRDefault="00334324" w:rsidP="00AA6D7E">
            <w:pPr>
              <w:pStyle w:val="Platzhalter"/>
            </w:pPr>
            <w:proofErr w:type="gramStart"/>
            <w:r w:rsidRPr="00D6166D">
              <w:t xml:space="preserve">{{ </w:t>
            </w:r>
            <w:r w:rsidR="003C04E9">
              <w:t>GRUNDSTUECK</w:t>
            </w:r>
            <w:proofErr w:type="gramEnd"/>
            <w:r w:rsidRPr="00D6166D">
              <w:t xml:space="preserve"> }}</w:t>
            </w:r>
          </w:p>
        </w:tc>
      </w:tr>
      <w:tr w:rsidR="008D5CF4" w:rsidRPr="006A06FF" w14:paraId="79892C0C" w14:textId="77777777" w:rsidTr="0008467A">
        <w:tc>
          <w:tcPr>
            <w:tcW w:w="2834" w:type="dxa"/>
            <w:shd w:val="clear" w:color="auto" w:fill="auto"/>
          </w:tcPr>
          <w:p w14:paraId="14F5CC5A" w14:textId="77777777" w:rsidR="008D5CF4" w:rsidRPr="00175814" w:rsidRDefault="008D5CF4" w:rsidP="0008467A">
            <w:pPr>
              <w:ind w:left="57"/>
              <w:rPr>
                <w:rFonts w:cs="Arial"/>
                <w:b/>
                <w:bCs/>
                <w:szCs w:val="22"/>
              </w:rPr>
            </w:pPr>
            <w:bookmarkStart w:id="2" w:name="_Hlk178775361"/>
            <w:r w:rsidRPr="00B22131">
              <w:rPr>
                <w:rFonts w:cs="Arial"/>
                <w:b/>
                <w:bCs/>
                <w:szCs w:val="22"/>
              </w:rPr>
              <w:t>Nutzungsplanung (Grundnutzung)</w:t>
            </w:r>
          </w:p>
        </w:tc>
        <w:tc>
          <w:tcPr>
            <w:tcW w:w="6511" w:type="dxa"/>
            <w:shd w:val="clear" w:color="auto" w:fill="auto"/>
          </w:tcPr>
          <w:p w14:paraId="34AD5B02" w14:textId="77777777" w:rsidR="008D5CF4" w:rsidRPr="00B22131" w:rsidRDefault="008D5CF4" w:rsidP="0008467A">
            <w:pPr>
              <w:pStyle w:val="Platzhalter"/>
            </w:pPr>
            <w:proofErr w:type="gramStart"/>
            <w:r w:rsidRPr="00B22131">
              <w:t>{{ NUTZUNGSPLANUNG</w:t>
            </w:r>
            <w:proofErr w:type="gramEnd"/>
            <w:r w:rsidRPr="00B22131">
              <w:t>_GRUNDNUTZUNG }}</w:t>
            </w:r>
          </w:p>
        </w:tc>
      </w:tr>
      <w:bookmarkEnd w:id="2"/>
      <w:tr w:rsidR="00C50B3F" w:rsidRPr="006A06FF" w14:paraId="0387CE4A" w14:textId="77777777" w:rsidTr="0032559C">
        <w:tc>
          <w:tcPr>
            <w:tcW w:w="2834" w:type="dxa"/>
            <w:shd w:val="clear" w:color="auto" w:fill="auto"/>
          </w:tcPr>
          <w:p w14:paraId="442FFDDC" w14:textId="504003F7" w:rsidR="00C50B3F" w:rsidRPr="00175814" w:rsidRDefault="00334324" w:rsidP="00A262FF">
            <w:pPr>
              <w:ind w:left="57"/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Eingereicht am</w:t>
            </w:r>
          </w:p>
        </w:tc>
        <w:tc>
          <w:tcPr>
            <w:tcW w:w="6511" w:type="dxa"/>
            <w:shd w:val="clear" w:color="auto" w:fill="auto"/>
          </w:tcPr>
          <w:p w14:paraId="002AC302" w14:textId="72F24ADD" w:rsidR="00C50B3F" w:rsidRPr="00D6166D" w:rsidRDefault="007773C7" w:rsidP="00AA6D7E">
            <w:pPr>
              <w:pStyle w:val="Platzhalter"/>
            </w:pPr>
            <w:proofErr w:type="gramStart"/>
            <w:r w:rsidRPr="00D6166D">
              <w:t>{{ BAUEINGABE</w:t>
            </w:r>
            <w:proofErr w:type="gramEnd"/>
            <w:r w:rsidRPr="00D6166D">
              <w:t>_DATUM }}</w:t>
            </w:r>
          </w:p>
        </w:tc>
      </w:tr>
    </w:tbl>
    <w:p w14:paraId="4346CAA9" w14:textId="77777777" w:rsidR="00135A31" w:rsidRDefault="00135A31" w:rsidP="00135A31"/>
    <w:sectPr w:rsidR="00135A31" w:rsidSect="00DF0159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51" w:right="1134" w:bottom="1021" w:left="1418" w:header="284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770E" w14:textId="7EEF7457" w:rsidR="00671446" w:rsidRPr="0006434E" w:rsidRDefault="002532D2" w:rsidP="00E15ADC">
    <w:pPr>
      <w:tabs>
        <w:tab w:val="right" w:pos="9355"/>
      </w:tabs>
      <w:spacing w:before="240"/>
      <w:rPr>
        <w:color w:val="00B050"/>
        <w:sz w:val="16"/>
        <w:szCs w:val="16"/>
      </w:rPr>
    </w:pPr>
    <w:proofErr w:type="gramStart"/>
    <w:r w:rsidRPr="0006434E">
      <w:rPr>
        <w:rStyle w:val="PlatzhalterZchn"/>
        <w:sz w:val="16"/>
        <w:szCs w:val="16"/>
      </w:rPr>
      <w:t>{{ LEITBEHOERDE</w:t>
    </w:r>
    <w:proofErr w:type="gramEnd"/>
    <w:r w:rsidRPr="0006434E">
      <w:rPr>
        <w:rStyle w:val="PlatzhalterZchn"/>
        <w:sz w:val="16"/>
        <w:szCs w:val="16"/>
      </w:rPr>
      <w:t>_NAME }}</w:t>
    </w:r>
    <w:r w:rsidRPr="0006434E">
      <w:rPr>
        <w:sz w:val="16"/>
        <w:szCs w:val="16"/>
      </w:rPr>
      <w:t xml:space="preserve"> | </w:t>
    </w:r>
    <w:sdt>
      <w:sdtPr>
        <w:rPr>
          <w:sz w:val="16"/>
          <w:szCs w:val="16"/>
        </w:rPr>
        <w:id w:val="514202627"/>
        <w:placeholder>
          <w:docPart w:val="C13D514652DD4F39A895AFE92DCD5C68"/>
        </w:placeholder>
        <w:showingPlcHdr/>
      </w:sdtPr>
      <w:sdtEndPr/>
      <w:sdtContent>
        <w:r w:rsidR="0006434E" w:rsidRPr="0006434E">
          <w:rPr>
            <w:sz w:val="16"/>
            <w:szCs w:val="16"/>
            <w:shd w:val="clear" w:color="auto" w:fill="FBE4D5" w:themeFill="accent2" w:themeFillTint="33"/>
          </w:rPr>
          <w:t>Baubehörde eingeben</w:t>
        </w:r>
      </w:sdtContent>
    </w:sdt>
    <w:r w:rsidR="0006434E" w:rsidRPr="0006434E">
      <w:rPr>
        <w:sz w:val="16"/>
        <w:szCs w:val="16"/>
      </w:rPr>
      <w:t xml:space="preserve"> </w:t>
    </w:r>
    <w:r w:rsidRPr="0006434E">
      <w:rPr>
        <w:sz w:val="16"/>
        <w:szCs w:val="16"/>
      </w:rPr>
      <w:t xml:space="preserve">| </w:t>
    </w:r>
    <w:r w:rsidRPr="0006434E">
      <w:rPr>
        <w:rStyle w:val="PlatzhalterZchn"/>
        <w:sz w:val="16"/>
        <w:szCs w:val="16"/>
      </w:rPr>
      <w:t>{{ LEITBEHOERDE_ADRESSE_1 }}</w:t>
    </w:r>
    <w:r w:rsidRPr="0006434E">
      <w:rPr>
        <w:sz w:val="16"/>
        <w:szCs w:val="16"/>
      </w:rPr>
      <w:t xml:space="preserve"> | </w:t>
    </w:r>
    <w:r w:rsidRPr="0006434E">
      <w:rPr>
        <w:rStyle w:val="PlatzhalterZchn"/>
        <w:sz w:val="16"/>
        <w:szCs w:val="16"/>
      </w:rPr>
      <w:t>{{ LEITBEHOERDE_ADRESSE_2 }}</w:t>
    </w:r>
    <w:r w:rsidRPr="0006434E">
      <w:rPr>
        <w:sz w:val="16"/>
        <w:szCs w:val="16"/>
      </w:rPr>
      <w:t xml:space="preserve"> | </w:t>
    </w:r>
    <w:r w:rsidRPr="0006434E">
      <w:rPr>
        <w:rStyle w:val="PlatzhalterZchn"/>
        <w:sz w:val="16"/>
        <w:szCs w:val="16"/>
      </w:rPr>
      <w:t>{{ LEITBEHOERDE_TELEFON }}</w:t>
    </w:r>
    <w:r w:rsidRPr="0006434E">
      <w:rPr>
        <w:sz w:val="16"/>
        <w:szCs w:val="16"/>
      </w:rPr>
      <w:t xml:space="preserve"> | </w:t>
    </w:r>
    <w:r w:rsidRPr="0006434E">
      <w:rPr>
        <w:rStyle w:val="PlatzhalterZchn"/>
        <w:sz w:val="16"/>
        <w:szCs w:val="16"/>
      </w:rPr>
      <w:t>{{ LEITBEHOERDE_EMAIL }}</w:t>
    </w:r>
  </w:p>
  <w:p w14:paraId="7C091ABA" w14:textId="3B67E07D" w:rsidR="00775E51" w:rsidRPr="00CC1A1E" w:rsidRDefault="00671446" w:rsidP="00830E99">
    <w:pPr>
      <w:tabs>
        <w:tab w:val="right" w:pos="9355"/>
      </w:tabs>
      <w:spacing w:before="120"/>
      <w:rPr>
        <w:sz w:val="16"/>
      </w:rPr>
    </w:pPr>
    <w:r>
      <w:rPr>
        <w:sz w:val="16"/>
      </w:rPr>
      <w:tab/>
    </w:r>
    <w:r w:rsidR="00DE5549" w:rsidRPr="00CC1A1E">
      <w:rPr>
        <w:sz w:val="16"/>
      </w:rPr>
      <w:fldChar w:fldCharType="begin"/>
    </w:r>
    <w:r w:rsidR="00DE5549" w:rsidRPr="00CC1A1E">
      <w:rPr>
        <w:sz w:val="16"/>
      </w:rPr>
      <w:instrText xml:space="preserve"> </w:instrText>
    </w:r>
    <w:r w:rsidR="00DE5549">
      <w:rPr>
        <w:sz w:val="16"/>
      </w:rPr>
      <w:instrText>PAGE</w:instrText>
    </w:r>
    <w:r w:rsidR="00DE5549" w:rsidRPr="00CC1A1E">
      <w:rPr>
        <w:sz w:val="16"/>
      </w:rPr>
      <w:instrText xml:space="preserve">  \* Arabic  \* MERGEFORMAT </w:instrText>
    </w:r>
    <w:r w:rsidR="00DE5549" w:rsidRPr="00CC1A1E">
      <w:rPr>
        <w:sz w:val="16"/>
      </w:rPr>
      <w:fldChar w:fldCharType="separate"/>
    </w:r>
    <w:r w:rsidR="00663D6F">
      <w:rPr>
        <w:noProof/>
        <w:sz w:val="16"/>
      </w:rPr>
      <w:t>1</w:t>
    </w:r>
    <w:r w:rsidR="00DE5549" w:rsidRPr="00CC1A1E">
      <w:rPr>
        <w:sz w:val="16"/>
      </w:rPr>
      <w:fldChar w:fldCharType="end"/>
    </w:r>
    <w:r w:rsidR="00BB7917">
      <w:rPr>
        <w:sz w:val="16"/>
      </w:rPr>
      <w:t>/</w:t>
    </w:r>
    <w:r w:rsidR="00DE5549" w:rsidRPr="00CC1A1E">
      <w:rPr>
        <w:sz w:val="16"/>
      </w:rPr>
      <w:fldChar w:fldCharType="begin"/>
    </w:r>
    <w:r w:rsidR="00DE5549" w:rsidRPr="00CC1A1E">
      <w:rPr>
        <w:sz w:val="16"/>
      </w:rPr>
      <w:instrText xml:space="preserve"> </w:instrText>
    </w:r>
    <w:r w:rsidR="00DE5549">
      <w:rPr>
        <w:sz w:val="16"/>
      </w:rPr>
      <w:instrText>NUMPAGES</w:instrText>
    </w:r>
    <w:r w:rsidR="00DE5549" w:rsidRPr="00CC1A1E">
      <w:rPr>
        <w:sz w:val="16"/>
      </w:rPr>
      <w:instrText xml:space="preserve">  \* Arabic  \* MERGEFORMAT </w:instrText>
    </w:r>
    <w:r w:rsidR="00DE5549" w:rsidRPr="00CC1A1E">
      <w:rPr>
        <w:sz w:val="16"/>
      </w:rPr>
      <w:fldChar w:fldCharType="separate"/>
    </w:r>
    <w:r w:rsidR="00663D6F">
      <w:rPr>
        <w:noProof/>
        <w:sz w:val="16"/>
      </w:rPr>
      <w:t>1</w:t>
    </w:r>
    <w:r w:rsidR="00DE5549" w:rsidRPr="00CC1A1E">
      <w:rPr>
        <w:sz w:val="16"/>
      </w:rPr>
      <w:fldChar w:fldCharType="end"/>
    </w:r>
  </w:p>
  <w:p w14:paraId="7425EBB6" w14:textId="77777777" w:rsidR="00775E51" w:rsidRPr="00CC1A1E" w:rsidRDefault="00775E51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A577" w14:textId="58420805" w:rsidR="00474D2A" w:rsidRPr="00DD2C78" w:rsidRDefault="00DF0159" w:rsidP="00DF0159">
    <w:pPr>
      <w:tabs>
        <w:tab w:val="right" w:pos="9355"/>
      </w:tabs>
      <w:spacing w:before="240"/>
      <w:rPr>
        <w:color w:val="00B050"/>
        <w:sz w:val="16"/>
        <w:szCs w:val="16"/>
      </w:rPr>
    </w:pPr>
    <w:proofErr w:type="gramStart"/>
    <w:r w:rsidRPr="00DD2C78">
      <w:rPr>
        <w:rStyle w:val="PlatzhalterZchn"/>
        <w:sz w:val="16"/>
        <w:szCs w:val="16"/>
      </w:rPr>
      <w:t>{{ LEITBEHOERDE</w:t>
    </w:r>
    <w:proofErr w:type="gramEnd"/>
    <w:r w:rsidRPr="00DD2C78">
      <w:rPr>
        <w:rStyle w:val="PlatzhalterZchn"/>
        <w:sz w:val="16"/>
        <w:szCs w:val="16"/>
      </w:rPr>
      <w:t>_NAME }}</w:t>
    </w:r>
    <w:r w:rsidRPr="00DD2C78">
      <w:rPr>
        <w:sz w:val="16"/>
        <w:szCs w:val="16"/>
      </w:rPr>
      <w:t xml:space="preserve"> | </w:t>
    </w:r>
    <w:sdt>
      <w:sdtPr>
        <w:rPr>
          <w:sz w:val="16"/>
          <w:szCs w:val="16"/>
        </w:rPr>
        <w:id w:val="-1865051857"/>
        <w:placeholder>
          <w:docPart w:val="886E5B9C5500423392DB9BE8694BF3F6"/>
        </w:placeholder>
        <w:showingPlcHdr/>
      </w:sdtPr>
      <w:sdtEndPr/>
      <w:sdtContent>
        <w:r w:rsidR="000E7EC3" w:rsidRPr="00DD2C78">
          <w:rPr>
            <w:rFonts w:eastAsiaTheme="minorHAnsi"/>
            <w:sz w:val="16"/>
            <w:szCs w:val="16"/>
            <w:shd w:val="clear" w:color="auto" w:fill="FBE4D5" w:themeFill="accent2" w:themeFillTint="33"/>
          </w:rPr>
          <w:t>Baubehörde eingeben</w:t>
        </w:r>
      </w:sdtContent>
    </w:sdt>
    <w:r w:rsidRPr="00DD2C78">
      <w:rPr>
        <w:sz w:val="16"/>
        <w:szCs w:val="16"/>
      </w:rPr>
      <w:t xml:space="preserve"> | </w:t>
    </w:r>
    <w:r w:rsidRPr="00DD2C78">
      <w:rPr>
        <w:rStyle w:val="PlatzhalterZchn"/>
        <w:sz w:val="16"/>
        <w:szCs w:val="16"/>
      </w:rPr>
      <w:t>{{ LEITBEHOERDE_ADRESSE_1 }}</w:t>
    </w:r>
    <w:r w:rsidRPr="00DD2C78">
      <w:rPr>
        <w:sz w:val="16"/>
        <w:szCs w:val="16"/>
      </w:rPr>
      <w:t xml:space="preserve"> | </w:t>
    </w:r>
    <w:r w:rsidRPr="00DD2C78">
      <w:rPr>
        <w:rStyle w:val="PlatzhalterZchn"/>
        <w:sz w:val="16"/>
        <w:szCs w:val="16"/>
      </w:rPr>
      <w:t>{{ LEITBEHOERDE_ADRESSE_2 }}</w:t>
    </w:r>
    <w:r w:rsidRPr="00DD2C78">
      <w:rPr>
        <w:sz w:val="16"/>
        <w:szCs w:val="16"/>
      </w:rPr>
      <w:t xml:space="preserve"> | </w:t>
    </w:r>
    <w:r w:rsidRPr="00DD2C78">
      <w:rPr>
        <w:rStyle w:val="PlatzhalterZchn"/>
        <w:sz w:val="16"/>
        <w:szCs w:val="16"/>
      </w:rPr>
      <w:t>{{ LEITBEHOERDE_TELEFON }}</w:t>
    </w:r>
    <w:r w:rsidRPr="00DD2C78">
      <w:rPr>
        <w:sz w:val="16"/>
        <w:szCs w:val="16"/>
      </w:rPr>
      <w:t xml:space="preserve"> | </w:t>
    </w:r>
    <w:r w:rsidRPr="00DD2C78">
      <w:rPr>
        <w:rStyle w:val="PlatzhalterZchn"/>
        <w:sz w:val="16"/>
        <w:szCs w:val="16"/>
      </w:rPr>
      <w:t>{{ LEITBEHOERDE_EMAIL }}</w:t>
    </w:r>
  </w:p>
  <w:p w14:paraId="4263FE35" w14:textId="30DA0ECD" w:rsidR="00ED5BB6" w:rsidRPr="00DF0159" w:rsidRDefault="00DF0159" w:rsidP="00830E99">
    <w:pPr>
      <w:tabs>
        <w:tab w:val="right" w:pos="9355"/>
      </w:tabs>
      <w:spacing w:before="120"/>
      <w:rPr>
        <w:sz w:val="16"/>
      </w:rPr>
    </w:pPr>
    <w:r>
      <w:rPr>
        <w:color w:val="00B050"/>
        <w:sz w:val="16"/>
      </w:rPr>
      <w:tab/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PAGE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3</w:t>
    </w:r>
    <w:r w:rsidRPr="00CC1A1E">
      <w:rPr>
        <w:sz w:val="16"/>
      </w:rPr>
      <w:fldChar w:fldCharType="end"/>
    </w:r>
    <w:r>
      <w:rPr>
        <w:sz w:val="16"/>
      </w:rPr>
      <w:t>/</w:t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NUMPAGES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>
      <w:rPr>
        <w:sz w:val="16"/>
      </w:rPr>
      <w:t>7</w:t>
    </w:r>
    <w:r w:rsidRPr="00CC1A1E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77777777" w:rsidR="0077486D" w:rsidRPr="00DF3DC0" w:rsidRDefault="0077486D" w:rsidP="002038C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0925" w14:textId="2E6E2F2D" w:rsidR="00E765BF" w:rsidRPr="00DF3DC0" w:rsidRDefault="00DF3DC0" w:rsidP="00AA6D7E">
    <w:pPr>
      <w:pStyle w:val="Platzhalter"/>
      <w:spacing w:before="360" w:after="120"/>
      <w:jc w:val="right"/>
    </w:pPr>
    <w:proofErr w:type="gramStart"/>
    <w:r w:rsidRPr="00F911F3">
      <w:t>{{ "</w:t>
    </w:r>
    <w:proofErr w:type="gramEnd"/>
    <w:r w:rsidRPr="00F911F3">
      <w:t>GEMEINDE_WAPPEN" |</w:t>
    </w:r>
    <w:proofErr w:type="spellStart"/>
    <w:r w:rsidRPr="00F911F3">
      <w:t>image</w:t>
    </w:r>
    <w:proofErr w:type="spellEnd"/>
    <w:r w:rsidRPr="00F911F3">
      <w:t xml:space="preserve">(None, </w:t>
    </w:r>
    <w:r w:rsidR="00E93378">
      <w:t>None</w:t>
    </w:r>
    <w:r w:rsidRPr="00F911F3">
      <w:t>)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7C342D"/>
    <w:multiLevelType w:val="hybridMultilevel"/>
    <w:tmpl w:val="BE6CC5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0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E3CE7"/>
    <w:multiLevelType w:val="hybridMultilevel"/>
    <w:tmpl w:val="5D30929E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64581"/>
    <w:multiLevelType w:val="hybridMultilevel"/>
    <w:tmpl w:val="3ED022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637E6"/>
    <w:multiLevelType w:val="hybridMultilevel"/>
    <w:tmpl w:val="3D2E6CC6"/>
    <w:lvl w:ilvl="0" w:tplc="739A778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FB2293E"/>
    <w:multiLevelType w:val="hybridMultilevel"/>
    <w:tmpl w:val="BF5E29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20"/>
  </w:num>
  <w:num w:numId="3" w16cid:durableId="1950891936">
    <w:abstractNumId w:val="9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6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1"/>
  </w:num>
  <w:num w:numId="12" w16cid:durableId="851265025">
    <w:abstractNumId w:val="21"/>
  </w:num>
  <w:num w:numId="13" w16cid:durableId="846872897">
    <w:abstractNumId w:val="12"/>
  </w:num>
  <w:num w:numId="14" w16cid:durableId="477112409">
    <w:abstractNumId w:val="10"/>
  </w:num>
  <w:num w:numId="15" w16cid:durableId="142940019">
    <w:abstractNumId w:val="19"/>
  </w:num>
  <w:num w:numId="16" w16cid:durableId="2103405579">
    <w:abstractNumId w:val="13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4"/>
  </w:num>
  <w:num w:numId="21" w16cid:durableId="1186402856">
    <w:abstractNumId w:val="18"/>
  </w:num>
  <w:num w:numId="22" w16cid:durableId="1560482263">
    <w:abstractNumId w:val="6"/>
  </w:num>
  <w:num w:numId="23" w16cid:durableId="192697275">
    <w:abstractNumId w:val="22"/>
  </w:num>
  <w:num w:numId="24" w16cid:durableId="676887664">
    <w:abstractNumId w:val="14"/>
  </w:num>
  <w:num w:numId="25" w16cid:durableId="1132989641">
    <w:abstractNumId w:val="8"/>
  </w:num>
  <w:num w:numId="26" w16cid:durableId="682901778">
    <w:abstractNumId w:val="25"/>
  </w:num>
  <w:num w:numId="27" w16cid:durableId="815413210">
    <w:abstractNumId w:val="23"/>
  </w:num>
  <w:num w:numId="28" w16cid:durableId="1028719370">
    <w:abstractNumId w:val="0"/>
  </w:num>
  <w:num w:numId="29" w16cid:durableId="20328395">
    <w:abstractNumId w:val="15"/>
  </w:num>
  <w:num w:numId="30" w16cid:durableId="1433819726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360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0F4D"/>
    <w:rsid w:val="0000283C"/>
    <w:rsid w:val="00004CDE"/>
    <w:rsid w:val="000063D2"/>
    <w:rsid w:val="000077B0"/>
    <w:rsid w:val="0001345C"/>
    <w:rsid w:val="000220AB"/>
    <w:rsid w:val="00022A08"/>
    <w:rsid w:val="00026A36"/>
    <w:rsid w:val="00031451"/>
    <w:rsid w:val="00031573"/>
    <w:rsid w:val="0003410B"/>
    <w:rsid w:val="0003485E"/>
    <w:rsid w:val="00036592"/>
    <w:rsid w:val="0003677D"/>
    <w:rsid w:val="000444E2"/>
    <w:rsid w:val="00044F3E"/>
    <w:rsid w:val="0004512D"/>
    <w:rsid w:val="00050CA5"/>
    <w:rsid w:val="00052E6C"/>
    <w:rsid w:val="00054141"/>
    <w:rsid w:val="000564CE"/>
    <w:rsid w:val="00061050"/>
    <w:rsid w:val="00061FA3"/>
    <w:rsid w:val="00062130"/>
    <w:rsid w:val="00063F87"/>
    <w:rsid w:val="0006434E"/>
    <w:rsid w:val="00074E58"/>
    <w:rsid w:val="000753FC"/>
    <w:rsid w:val="000771A1"/>
    <w:rsid w:val="00082844"/>
    <w:rsid w:val="00084282"/>
    <w:rsid w:val="000962C6"/>
    <w:rsid w:val="00097B58"/>
    <w:rsid w:val="000A2D89"/>
    <w:rsid w:val="000A5A31"/>
    <w:rsid w:val="000A73A3"/>
    <w:rsid w:val="000B04CB"/>
    <w:rsid w:val="000B2380"/>
    <w:rsid w:val="000B79A8"/>
    <w:rsid w:val="000B7B92"/>
    <w:rsid w:val="000C5C94"/>
    <w:rsid w:val="000C775E"/>
    <w:rsid w:val="000D746A"/>
    <w:rsid w:val="000E0D45"/>
    <w:rsid w:val="000E0E87"/>
    <w:rsid w:val="000E1A07"/>
    <w:rsid w:val="000E4B0C"/>
    <w:rsid w:val="000E7EC3"/>
    <w:rsid w:val="000F66AD"/>
    <w:rsid w:val="000F7B9E"/>
    <w:rsid w:val="0010343F"/>
    <w:rsid w:val="00103930"/>
    <w:rsid w:val="001059BC"/>
    <w:rsid w:val="00107E91"/>
    <w:rsid w:val="00110A69"/>
    <w:rsid w:val="001130E2"/>
    <w:rsid w:val="00113DD5"/>
    <w:rsid w:val="0011492E"/>
    <w:rsid w:val="00120152"/>
    <w:rsid w:val="00126B59"/>
    <w:rsid w:val="001273ED"/>
    <w:rsid w:val="0013074F"/>
    <w:rsid w:val="00134954"/>
    <w:rsid w:val="00134967"/>
    <w:rsid w:val="00135A31"/>
    <w:rsid w:val="00141E7D"/>
    <w:rsid w:val="00142105"/>
    <w:rsid w:val="001459AC"/>
    <w:rsid w:val="00146DDD"/>
    <w:rsid w:val="001523F0"/>
    <w:rsid w:val="0015334B"/>
    <w:rsid w:val="0015665D"/>
    <w:rsid w:val="00156964"/>
    <w:rsid w:val="00156E99"/>
    <w:rsid w:val="00160E8D"/>
    <w:rsid w:val="00160FF4"/>
    <w:rsid w:val="0016730A"/>
    <w:rsid w:val="00172A9E"/>
    <w:rsid w:val="001735E0"/>
    <w:rsid w:val="00174976"/>
    <w:rsid w:val="001753F3"/>
    <w:rsid w:val="00175814"/>
    <w:rsid w:val="00176A1D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B0780"/>
    <w:rsid w:val="001B2099"/>
    <w:rsid w:val="001B3CF2"/>
    <w:rsid w:val="001B4187"/>
    <w:rsid w:val="001B5FCF"/>
    <w:rsid w:val="001B6F0E"/>
    <w:rsid w:val="001C481C"/>
    <w:rsid w:val="001C56A8"/>
    <w:rsid w:val="001C572A"/>
    <w:rsid w:val="001D0693"/>
    <w:rsid w:val="001D11AB"/>
    <w:rsid w:val="001D14E0"/>
    <w:rsid w:val="001D3A86"/>
    <w:rsid w:val="001D78FF"/>
    <w:rsid w:val="001E2B7A"/>
    <w:rsid w:val="001E40CE"/>
    <w:rsid w:val="001E642C"/>
    <w:rsid w:val="001E6C4F"/>
    <w:rsid w:val="001E6D58"/>
    <w:rsid w:val="002038C9"/>
    <w:rsid w:val="002068E5"/>
    <w:rsid w:val="002078CF"/>
    <w:rsid w:val="002078E7"/>
    <w:rsid w:val="0021075B"/>
    <w:rsid w:val="0022777D"/>
    <w:rsid w:val="00233A10"/>
    <w:rsid w:val="00244035"/>
    <w:rsid w:val="00244504"/>
    <w:rsid w:val="0024735A"/>
    <w:rsid w:val="002478BC"/>
    <w:rsid w:val="00250C71"/>
    <w:rsid w:val="00252AD8"/>
    <w:rsid w:val="00252C06"/>
    <w:rsid w:val="002532D2"/>
    <w:rsid w:val="0025350A"/>
    <w:rsid w:val="002613BC"/>
    <w:rsid w:val="00266EBD"/>
    <w:rsid w:val="002676E5"/>
    <w:rsid w:val="0027075E"/>
    <w:rsid w:val="00274A70"/>
    <w:rsid w:val="002761F6"/>
    <w:rsid w:val="00280404"/>
    <w:rsid w:val="00280AF2"/>
    <w:rsid w:val="00281530"/>
    <w:rsid w:val="00281E6B"/>
    <w:rsid w:val="00281F6D"/>
    <w:rsid w:val="00282E70"/>
    <w:rsid w:val="0028359E"/>
    <w:rsid w:val="00283CC5"/>
    <w:rsid w:val="00283D5B"/>
    <w:rsid w:val="00284C53"/>
    <w:rsid w:val="002860EF"/>
    <w:rsid w:val="002924F2"/>
    <w:rsid w:val="00297914"/>
    <w:rsid w:val="002A1A43"/>
    <w:rsid w:val="002A38DD"/>
    <w:rsid w:val="002A52F8"/>
    <w:rsid w:val="002B1EA2"/>
    <w:rsid w:val="002B5384"/>
    <w:rsid w:val="002C2EC9"/>
    <w:rsid w:val="002C3F15"/>
    <w:rsid w:val="002C43CC"/>
    <w:rsid w:val="002C537C"/>
    <w:rsid w:val="002C561C"/>
    <w:rsid w:val="002D2039"/>
    <w:rsid w:val="002D7C97"/>
    <w:rsid w:val="002E1D38"/>
    <w:rsid w:val="002E6ADC"/>
    <w:rsid w:val="002E7B7C"/>
    <w:rsid w:val="002F0A65"/>
    <w:rsid w:val="002F3128"/>
    <w:rsid w:val="002F6EC6"/>
    <w:rsid w:val="002F7347"/>
    <w:rsid w:val="002F7A19"/>
    <w:rsid w:val="002F7C00"/>
    <w:rsid w:val="0030240B"/>
    <w:rsid w:val="00302618"/>
    <w:rsid w:val="0030760D"/>
    <w:rsid w:val="00307912"/>
    <w:rsid w:val="00310CE8"/>
    <w:rsid w:val="00314074"/>
    <w:rsid w:val="00315D7B"/>
    <w:rsid w:val="00317939"/>
    <w:rsid w:val="003220A7"/>
    <w:rsid w:val="003223D9"/>
    <w:rsid w:val="003250AD"/>
    <w:rsid w:val="0032542A"/>
    <w:rsid w:val="0032559C"/>
    <w:rsid w:val="00326126"/>
    <w:rsid w:val="00326A98"/>
    <w:rsid w:val="00326D38"/>
    <w:rsid w:val="003313DA"/>
    <w:rsid w:val="00331500"/>
    <w:rsid w:val="003333CF"/>
    <w:rsid w:val="00334324"/>
    <w:rsid w:val="003363CC"/>
    <w:rsid w:val="0033650F"/>
    <w:rsid w:val="00337EF2"/>
    <w:rsid w:val="00340EB6"/>
    <w:rsid w:val="003418C3"/>
    <w:rsid w:val="00344F75"/>
    <w:rsid w:val="00346920"/>
    <w:rsid w:val="00346A6D"/>
    <w:rsid w:val="003509BF"/>
    <w:rsid w:val="0035281A"/>
    <w:rsid w:val="003563C7"/>
    <w:rsid w:val="0035770F"/>
    <w:rsid w:val="0036202F"/>
    <w:rsid w:val="00366A66"/>
    <w:rsid w:val="003675F5"/>
    <w:rsid w:val="00371196"/>
    <w:rsid w:val="003723B9"/>
    <w:rsid w:val="00373D5B"/>
    <w:rsid w:val="00381521"/>
    <w:rsid w:val="003855D4"/>
    <w:rsid w:val="0038797E"/>
    <w:rsid w:val="00390970"/>
    <w:rsid w:val="003910D7"/>
    <w:rsid w:val="00393C6C"/>
    <w:rsid w:val="00394899"/>
    <w:rsid w:val="00394D65"/>
    <w:rsid w:val="003960AF"/>
    <w:rsid w:val="003A37D7"/>
    <w:rsid w:val="003A47F9"/>
    <w:rsid w:val="003A70C0"/>
    <w:rsid w:val="003A761A"/>
    <w:rsid w:val="003B2ABC"/>
    <w:rsid w:val="003C04E9"/>
    <w:rsid w:val="003C0A6F"/>
    <w:rsid w:val="003C1AC0"/>
    <w:rsid w:val="003C2E42"/>
    <w:rsid w:val="003C39AC"/>
    <w:rsid w:val="003C7A4F"/>
    <w:rsid w:val="003D1600"/>
    <w:rsid w:val="003D3AE1"/>
    <w:rsid w:val="003E2245"/>
    <w:rsid w:val="003E4617"/>
    <w:rsid w:val="003E6EE6"/>
    <w:rsid w:val="003F529D"/>
    <w:rsid w:val="003F6023"/>
    <w:rsid w:val="00400DA9"/>
    <w:rsid w:val="00401BFD"/>
    <w:rsid w:val="0040547D"/>
    <w:rsid w:val="004061A9"/>
    <w:rsid w:val="00407581"/>
    <w:rsid w:val="004165BB"/>
    <w:rsid w:val="00416A76"/>
    <w:rsid w:val="00417A10"/>
    <w:rsid w:val="004403AA"/>
    <w:rsid w:val="00444195"/>
    <w:rsid w:val="004465E9"/>
    <w:rsid w:val="00451222"/>
    <w:rsid w:val="00452BE5"/>
    <w:rsid w:val="004546D0"/>
    <w:rsid w:val="004564F7"/>
    <w:rsid w:val="0045739F"/>
    <w:rsid w:val="0047146C"/>
    <w:rsid w:val="004731CA"/>
    <w:rsid w:val="00474D2A"/>
    <w:rsid w:val="004809C2"/>
    <w:rsid w:val="00480CCE"/>
    <w:rsid w:val="00481271"/>
    <w:rsid w:val="004826AB"/>
    <w:rsid w:val="00482A4D"/>
    <w:rsid w:val="00483A22"/>
    <w:rsid w:val="00490506"/>
    <w:rsid w:val="00491513"/>
    <w:rsid w:val="004928C3"/>
    <w:rsid w:val="00497997"/>
    <w:rsid w:val="004A462D"/>
    <w:rsid w:val="004A6BE1"/>
    <w:rsid w:val="004A7FA8"/>
    <w:rsid w:val="004B00C4"/>
    <w:rsid w:val="004B27A8"/>
    <w:rsid w:val="004B4A79"/>
    <w:rsid w:val="004B4C51"/>
    <w:rsid w:val="004B6200"/>
    <w:rsid w:val="004C2BAF"/>
    <w:rsid w:val="004C46A0"/>
    <w:rsid w:val="004C5A2E"/>
    <w:rsid w:val="004C6941"/>
    <w:rsid w:val="004D02CE"/>
    <w:rsid w:val="004D2924"/>
    <w:rsid w:val="004D339C"/>
    <w:rsid w:val="004D6844"/>
    <w:rsid w:val="004E090D"/>
    <w:rsid w:val="004E094C"/>
    <w:rsid w:val="004E0F0D"/>
    <w:rsid w:val="004E11AC"/>
    <w:rsid w:val="004E404D"/>
    <w:rsid w:val="004E7BFA"/>
    <w:rsid w:val="004F0BA0"/>
    <w:rsid w:val="004F0DF8"/>
    <w:rsid w:val="004F2616"/>
    <w:rsid w:val="004F2AC9"/>
    <w:rsid w:val="004F3C56"/>
    <w:rsid w:val="004F535B"/>
    <w:rsid w:val="004F733F"/>
    <w:rsid w:val="004F7E1E"/>
    <w:rsid w:val="005006DB"/>
    <w:rsid w:val="00500F83"/>
    <w:rsid w:val="0051256D"/>
    <w:rsid w:val="005170B7"/>
    <w:rsid w:val="005205D9"/>
    <w:rsid w:val="0052445F"/>
    <w:rsid w:val="005333E4"/>
    <w:rsid w:val="00537ADC"/>
    <w:rsid w:val="005418F0"/>
    <w:rsid w:val="00544D07"/>
    <w:rsid w:val="005457C6"/>
    <w:rsid w:val="00547859"/>
    <w:rsid w:val="00553BB6"/>
    <w:rsid w:val="005561D2"/>
    <w:rsid w:val="00556504"/>
    <w:rsid w:val="00561258"/>
    <w:rsid w:val="00565753"/>
    <w:rsid w:val="0057105F"/>
    <w:rsid w:val="0057406F"/>
    <w:rsid w:val="005761A4"/>
    <w:rsid w:val="005778D5"/>
    <w:rsid w:val="00583AB7"/>
    <w:rsid w:val="00583B35"/>
    <w:rsid w:val="00584B24"/>
    <w:rsid w:val="00584F5F"/>
    <w:rsid w:val="00585295"/>
    <w:rsid w:val="005952EB"/>
    <w:rsid w:val="005A0776"/>
    <w:rsid w:val="005A1EC5"/>
    <w:rsid w:val="005A64DC"/>
    <w:rsid w:val="005A745F"/>
    <w:rsid w:val="005B0A7E"/>
    <w:rsid w:val="005B3FF5"/>
    <w:rsid w:val="005B4B8A"/>
    <w:rsid w:val="005C6AF4"/>
    <w:rsid w:val="005D0500"/>
    <w:rsid w:val="005D230B"/>
    <w:rsid w:val="005D2989"/>
    <w:rsid w:val="005D4E07"/>
    <w:rsid w:val="005D7B94"/>
    <w:rsid w:val="005E4226"/>
    <w:rsid w:val="005E6A82"/>
    <w:rsid w:val="005F41BA"/>
    <w:rsid w:val="006022A8"/>
    <w:rsid w:val="00603D19"/>
    <w:rsid w:val="006041DC"/>
    <w:rsid w:val="006104FB"/>
    <w:rsid w:val="006134A0"/>
    <w:rsid w:val="0061548F"/>
    <w:rsid w:val="006164C4"/>
    <w:rsid w:val="00616E46"/>
    <w:rsid w:val="00624EAD"/>
    <w:rsid w:val="00626DEE"/>
    <w:rsid w:val="00627761"/>
    <w:rsid w:val="00635BF2"/>
    <w:rsid w:val="006372F7"/>
    <w:rsid w:val="006432D5"/>
    <w:rsid w:val="00643AB2"/>
    <w:rsid w:val="00644F13"/>
    <w:rsid w:val="006475B7"/>
    <w:rsid w:val="00651E47"/>
    <w:rsid w:val="00656F6F"/>
    <w:rsid w:val="00661302"/>
    <w:rsid w:val="00662709"/>
    <w:rsid w:val="00663D6F"/>
    <w:rsid w:val="00666F12"/>
    <w:rsid w:val="00667D49"/>
    <w:rsid w:val="0067050A"/>
    <w:rsid w:val="00670754"/>
    <w:rsid w:val="00671446"/>
    <w:rsid w:val="00671638"/>
    <w:rsid w:val="00682F67"/>
    <w:rsid w:val="006851F6"/>
    <w:rsid w:val="0068643A"/>
    <w:rsid w:val="0068757D"/>
    <w:rsid w:val="006909A7"/>
    <w:rsid w:val="00694225"/>
    <w:rsid w:val="00696BE6"/>
    <w:rsid w:val="006A06FF"/>
    <w:rsid w:val="006A08D6"/>
    <w:rsid w:val="006A1183"/>
    <w:rsid w:val="006A4B31"/>
    <w:rsid w:val="006A5F13"/>
    <w:rsid w:val="006A7DD0"/>
    <w:rsid w:val="006A7E18"/>
    <w:rsid w:val="006B1488"/>
    <w:rsid w:val="006B190D"/>
    <w:rsid w:val="006B233D"/>
    <w:rsid w:val="006B38F0"/>
    <w:rsid w:val="006B56CC"/>
    <w:rsid w:val="006B5C9B"/>
    <w:rsid w:val="006B67F5"/>
    <w:rsid w:val="006B78C4"/>
    <w:rsid w:val="006C5796"/>
    <w:rsid w:val="006C6029"/>
    <w:rsid w:val="006D62E7"/>
    <w:rsid w:val="006D6882"/>
    <w:rsid w:val="006D7DD9"/>
    <w:rsid w:val="006E0A50"/>
    <w:rsid w:val="006E0D40"/>
    <w:rsid w:val="006E3C7A"/>
    <w:rsid w:val="006E4049"/>
    <w:rsid w:val="006F580A"/>
    <w:rsid w:val="006F630E"/>
    <w:rsid w:val="006F75F6"/>
    <w:rsid w:val="00700FE4"/>
    <w:rsid w:val="0070313E"/>
    <w:rsid w:val="00703D57"/>
    <w:rsid w:val="00706B32"/>
    <w:rsid w:val="007164A0"/>
    <w:rsid w:val="00716F98"/>
    <w:rsid w:val="00717609"/>
    <w:rsid w:val="0072422D"/>
    <w:rsid w:val="00730F48"/>
    <w:rsid w:val="00733023"/>
    <w:rsid w:val="0073316A"/>
    <w:rsid w:val="00736452"/>
    <w:rsid w:val="00737781"/>
    <w:rsid w:val="00743A58"/>
    <w:rsid w:val="007501AD"/>
    <w:rsid w:val="0075108C"/>
    <w:rsid w:val="00752658"/>
    <w:rsid w:val="007532EC"/>
    <w:rsid w:val="0075607E"/>
    <w:rsid w:val="00757C7F"/>
    <w:rsid w:val="00760D6E"/>
    <w:rsid w:val="00764B33"/>
    <w:rsid w:val="00767484"/>
    <w:rsid w:val="00767F60"/>
    <w:rsid w:val="007716D8"/>
    <w:rsid w:val="007726AE"/>
    <w:rsid w:val="0077486D"/>
    <w:rsid w:val="00775CD7"/>
    <w:rsid w:val="00775E51"/>
    <w:rsid w:val="0077654F"/>
    <w:rsid w:val="00776619"/>
    <w:rsid w:val="0077683E"/>
    <w:rsid w:val="007773C7"/>
    <w:rsid w:val="00787D6A"/>
    <w:rsid w:val="007973EA"/>
    <w:rsid w:val="007A5335"/>
    <w:rsid w:val="007B4C30"/>
    <w:rsid w:val="007C0ED3"/>
    <w:rsid w:val="007C429A"/>
    <w:rsid w:val="007C581C"/>
    <w:rsid w:val="007C67E4"/>
    <w:rsid w:val="007D073C"/>
    <w:rsid w:val="007D0795"/>
    <w:rsid w:val="007D08C9"/>
    <w:rsid w:val="007D1D80"/>
    <w:rsid w:val="007D1D9A"/>
    <w:rsid w:val="007D299C"/>
    <w:rsid w:val="007D4917"/>
    <w:rsid w:val="007D6438"/>
    <w:rsid w:val="007D6587"/>
    <w:rsid w:val="007E23F7"/>
    <w:rsid w:val="007E24F7"/>
    <w:rsid w:val="007E69C7"/>
    <w:rsid w:val="007F0C10"/>
    <w:rsid w:val="0080052D"/>
    <w:rsid w:val="008017DC"/>
    <w:rsid w:val="00805726"/>
    <w:rsid w:val="008106D4"/>
    <w:rsid w:val="00811220"/>
    <w:rsid w:val="00814457"/>
    <w:rsid w:val="008150EE"/>
    <w:rsid w:val="00825244"/>
    <w:rsid w:val="00826AE4"/>
    <w:rsid w:val="00830E99"/>
    <w:rsid w:val="00835311"/>
    <w:rsid w:val="008366A7"/>
    <w:rsid w:val="00845D6F"/>
    <w:rsid w:val="00853139"/>
    <w:rsid w:val="00854953"/>
    <w:rsid w:val="008603C6"/>
    <w:rsid w:val="00861D92"/>
    <w:rsid w:val="00864A4E"/>
    <w:rsid w:val="00870438"/>
    <w:rsid w:val="00872056"/>
    <w:rsid w:val="00880099"/>
    <w:rsid w:val="008802DD"/>
    <w:rsid w:val="00880A65"/>
    <w:rsid w:val="00880EE5"/>
    <w:rsid w:val="00881840"/>
    <w:rsid w:val="0088247E"/>
    <w:rsid w:val="00883853"/>
    <w:rsid w:val="00885F09"/>
    <w:rsid w:val="00886E78"/>
    <w:rsid w:val="00887F01"/>
    <w:rsid w:val="00890659"/>
    <w:rsid w:val="008A3CF3"/>
    <w:rsid w:val="008B1258"/>
    <w:rsid w:val="008B2AF9"/>
    <w:rsid w:val="008B382D"/>
    <w:rsid w:val="008B470A"/>
    <w:rsid w:val="008B48E8"/>
    <w:rsid w:val="008B7569"/>
    <w:rsid w:val="008C1052"/>
    <w:rsid w:val="008D17FF"/>
    <w:rsid w:val="008D597D"/>
    <w:rsid w:val="008D5CF4"/>
    <w:rsid w:val="008D5FBC"/>
    <w:rsid w:val="008E0122"/>
    <w:rsid w:val="008E27B7"/>
    <w:rsid w:val="008E2E79"/>
    <w:rsid w:val="008E64C2"/>
    <w:rsid w:val="008E6C99"/>
    <w:rsid w:val="008E7D7C"/>
    <w:rsid w:val="008F2322"/>
    <w:rsid w:val="008F603A"/>
    <w:rsid w:val="008F6A7C"/>
    <w:rsid w:val="008F75EC"/>
    <w:rsid w:val="008F776A"/>
    <w:rsid w:val="009005D0"/>
    <w:rsid w:val="009122FE"/>
    <w:rsid w:val="00914DF1"/>
    <w:rsid w:val="009317B9"/>
    <w:rsid w:val="009335CF"/>
    <w:rsid w:val="0093468E"/>
    <w:rsid w:val="0093610D"/>
    <w:rsid w:val="00945E91"/>
    <w:rsid w:val="00946DCF"/>
    <w:rsid w:val="00946EDA"/>
    <w:rsid w:val="00954A52"/>
    <w:rsid w:val="00957E23"/>
    <w:rsid w:val="00970BBB"/>
    <w:rsid w:val="009712B7"/>
    <w:rsid w:val="00972DB6"/>
    <w:rsid w:val="00974183"/>
    <w:rsid w:val="00974BF3"/>
    <w:rsid w:val="00975A16"/>
    <w:rsid w:val="009773E4"/>
    <w:rsid w:val="009804D3"/>
    <w:rsid w:val="00982638"/>
    <w:rsid w:val="0098312F"/>
    <w:rsid w:val="0098402A"/>
    <w:rsid w:val="00992DDC"/>
    <w:rsid w:val="00996E85"/>
    <w:rsid w:val="00997B5A"/>
    <w:rsid w:val="009B0080"/>
    <w:rsid w:val="009B7CA9"/>
    <w:rsid w:val="009B7F98"/>
    <w:rsid w:val="009C3018"/>
    <w:rsid w:val="009D3D4F"/>
    <w:rsid w:val="009D3DD1"/>
    <w:rsid w:val="009E2CEF"/>
    <w:rsid w:val="009E3674"/>
    <w:rsid w:val="009E4616"/>
    <w:rsid w:val="009E549B"/>
    <w:rsid w:val="009F031E"/>
    <w:rsid w:val="009F1873"/>
    <w:rsid w:val="009F28A5"/>
    <w:rsid w:val="009F5435"/>
    <w:rsid w:val="009F71DF"/>
    <w:rsid w:val="00A008FA"/>
    <w:rsid w:val="00A07CA1"/>
    <w:rsid w:val="00A14E01"/>
    <w:rsid w:val="00A17A6B"/>
    <w:rsid w:val="00A23ABC"/>
    <w:rsid w:val="00A2577A"/>
    <w:rsid w:val="00A258FB"/>
    <w:rsid w:val="00A30663"/>
    <w:rsid w:val="00A35E14"/>
    <w:rsid w:val="00A367CE"/>
    <w:rsid w:val="00A37D4D"/>
    <w:rsid w:val="00A44E45"/>
    <w:rsid w:val="00A46B9D"/>
    <w:rsid w:val="00A5095F"/>
    <w:rsid w:val="00A55268"/>
    <w:rsid w:val="00A57B6C"/>
    <w:rsid w:val="00A61AD1"/>
    <w:rsid w:val="00A62E75"/>
    <w:rsid w:val="00A7065C"/>
    <w:rsid w:val="00A76AD2"/>
    <w:rsid w:val="00A80B5B"/>
    <w:rsid w:val="00A82826"/>
    <w:rsid w:val="00A8308B"/>
    <w:rsid w:val="00A83FD9"/>
    <w:rsid w:val="00A85763"/>
    <w:rsid w:val="00A8652E"/>
    <w:rsid w:val="00A86CF3"/>
    <w:rsid w:val="00A8746E"/>
    <w:rsid w:val="00A877CE"/>
    <w:rsid w:val="00A909C0"/>
    <w:rsid w:val="00A94A00"/>
    <w:rsid w:val="00A9545B"/>
    <w:rsid w:val="00AA1913"/>
    <w:rsid w:val="00AA3B60"/>
    <w:rsid w:val="00AA47EB"/>
    <w:rsid w:val="00AA54F1"/>
    <w:rsid w:val="00AA577D"/>
    <w:rsid w:val="00AA6D7E"/>
    <w:rsid w:val="00AB3289"/>
    <w:rsid w:val="00AB4292"/>
    <w:rsid w:val="00AD25CF"/>
    <w:rsid w:val="00AD32EB"/>
    <w:rsid w:val="00AD6D95"/>
    <w:rsid w:val="00AE56D1"/>
    <w:rsid w:val="00AE68D2"/>
    <w:rsid w:val="00AE7D94"/>
    <w:rsid w:val="00AF0F4F"/>
    <w:rsid w:val="00AF34D3"/>
    <w:rsid w:val="00AF6399"/>
    <w:rsid w:val="00AF72F0"/>
    <w:rsid w:val="00B0045C"/>
    <w:rsid w:val="00B00613"/>
    <w:rsid w:val="00B01CFF"/>
    <w:rsid w:val="00B02CE0"/>
    <w:rsid w:val="00B045B1"/>
    <w:rsid w:val="00B05466"/>
    <w:rsid w:val="00B1183D"/>
    <w:rsid w:val="00B1250C"/>
    <w:rsid w:val="00B227BB"/>
    <w:rsid w:val="00B252D4"/>
    <w:rsid w:val="00B3299B"/>
    <w:rsid w:val="00B3566E"/>
    <w:rsid w:val="00B4039E"/>
    <w:rsid w:val="00B42209"/>
    <w:rsid w:val="00B430A5"/>
    <w:rsid w:val="00B430F0"/>
    <w:rsid w:val="00B43E7D"/>
    <w:rsid w:val="00B4660B"/>
    <w:rsid w:val="00B527BF"/>
    <w:rsid w:val="00B543F2"/>
    <w:rsid w:val="00B54DE1"/>
    <w:rsid w:val="00B62041"/>
    <w:rsid w:val="00B626B8"/>
    <w:rsid w:val="00B632AE"/>
    <w:rsid w:val="00B65B43"/>
    <w:rsid w:val="00B71CEB"/>
    <w:rsid w:val="00B73BE2"/>
    <w:rsid w:val="00B76DAF"/>
    <w:rsid w:val="00B77D64"/>
    <w:rsid w:val="00B77E9B"/>
    <w:rsid w:val="00B80E33"/>
    <w:rsid w:val="00B83A5D"/>
    <w:rsid w:val="00B83B55"/>
    <w:rsid w:val="00B92519"/>
    <w:rsid w:val="00B925C1"/>
    <w:rsid w:val="00B92FB9"/>
    <w:rsid w:val="00B978FF"/>
    <w:rsid w:val="00BA182B"/>
    <w:rsid w:val="00BA3982"/>
    <w:rsid w:val="00BA5B38"/>
    <w:rsid w:val="00BB4AA3"/>
    <w:rsid w:val="00BB5100"/>
    <w:rsid w:val="00BB7917"/>
    <w:rsid w:val="00BC616A"/>
    <w:rsid w:val="00BC6BC8"/>
    <w:rsid w:val="00BC7BCB"/>
    <w:rsid w:val="00BD0992"/>
    <w:rsid w:val="00BD1901"/>
    <w:rsid w:val="00BD3359"/>
    <w:rsid w:val="00BE1B0A"/>
    <w:rsid w:val="00BE353F"/>
    <w:rsid w:val="00BE375E"/>
    <w:rsid w:val="00BE3D36"/>
    <w:rsid w:val="00BE5095"/>
    <w:rsid w:val="00BF723A"/>
    <w:rsid w:val="00C00141"/>
    <w:rsid w:val="00C038F0"/>
    <w:rsid w:val="00C161CF"/>
    <w:rsid w:val="00C22210"/>
    <w:rsid w:val="00C25E13"/>
    <w:rsid w:val="00C26E77"/>
    <w:rsid w:val="00C3152D"/>
    <w:rsid w:val="00C31535"/>
    <w:rsid w:val="00C31D0F"/>
    <w:rsid w:val="00C31F43"/>
    <w:rsid w:val="00C377D0"/>
    <w:rsid w:val="00C40D92"/>
    <w:rsid w:val="00C41B4E"/>
    <w:rsid w:val="00C454E1"/>
    <w:rsid w:val="00C47CED"/>
    <w:rsid w:val="00C50B3F"/>
    <w:rsid w:val="00C52071"/>
    <w:rsid w:val="00C551AF"/>
    <w:rsid w:val="00C604F8"/>
    <w:rsid w:val="00C60BD7"/>
    <w:rsid w:val="00C60BF0"/>
    <w:rsid w:val="00C627BD"/>
    <w:rsid w:val="00C63551"/>
    <w:rsid w:val="00C65685"/>
    <w:rsid w:val="00C70E04"/>
    <w:rsid w:val="00C76490"/>
    <w:rsid w:val="00C812D5"/>
    <w:rsid w:val="00C85D28"/>
    <w:rsid w:val="00C87B6A"/>
    <w:rsid w:val="00C902F4"/>
    <w:rsid w:val="00C92EC9"/>
    <w:rsid w:val="00C94ED0"/>
    <w:rsid w:val="00C95859"/>
    <w:rsid w:val="00CA1E33"/>
    <w:rsid w:val="00CA783F"/>
    <w:rsid w:val="00CB5B2D"/>
    <w:rsid w:val="00CB6029"/>
    <w:rsid w:val="00CB7BEB"/>
    <w:rsid w:val="00CC09D2"/>
    <w:rsid w:val="00CC60B9"/>
    <w:rsid w:val="00CD23B9"/>
    <w:rsid w:val="00CD3F65"/>
    <w:rsid w:val="00CD6CC8"/>
    <w:rsid w:val="00CF3C12"/>
    <w:rsid w:val="00CF6737"/>
    <w:rsid w:val="00CF7FB1"/>
    <w:rsid w:val="00D00675"/>
    <w:rsid w:val="00D014F6"/>
    <w:rsid w:val="00D029C6"/>
    <w:rsid w:val="00D04F16"/>
    <w:rsid w:val="00D05A1F"/>
    <w:rsid w:val="00D05ED2"/>
    <w:rsid w:val="00D103C4"/>
    <w:rsid w:val="00D12E53"/>
    <w:rsid w:val="00D15E83"/>
    <w:rsid w:val="00D15F93"/>
    <w:rsid w:val="00D17488"/>
    <w:rsid w:val="00D22B39"/>
    <w:rsid w:val="00D26556"/>
    <w:rsid w:val="00D2662D"/>
    <w:rsid w:val="00D30538"/>
    <w:rsid w:val="00D33062"/>
    <w:rsid w:val="00D331CA"/>
    <w:rsid w:val="00D35DDE"/>
    <w:rsid w:val="00D37ADD"/>
    <w:rsid w:val="00D4025E"/>
    <w:rsid w:val="00D4281A"/>
    <w:rsid w:val="00D46E08"/>
    <w:rsid w:val="00D531B9"/>
    <w:rsid w:val="00D55016"/>
    <w:rsid w:val="00D60BAA"/>
    <w:rsid w:val="00D6166D"/>
    <w:rsid w:val="00D65763"/>
    <w:rsid w:val="00D67109"/>
    <w:rsid w:val="00D6778C"/>
    <w:rsid w:val="00D702B0"/>
    <w:rsid w:val="00D74C5D"/>
    <w:rsid w:val="00D8643D"/>
    <w:rsid w:val="00D93055"/>
    <w:rsid w:val="00D93A62"/>
    <w:rsid w:val="00D964B1"/>
    <w:rsid w:val="00DA085B"/>
    <w:rsid w:val="00DA1441"/>
    <w:rsid w:val="00DA229D"/>
    <w:rsid w:val="00DA398E"/>
    <w:rsid w:val="00DA4854"/>
    <w:rsid w:val="00DB423B"/>
    <w:rsid w:val="00DB5225"/>
    <w:rsid w:val="00DB6F23"/>
    <w:rsid w:val="00DC05B3"/>
    <w:rsid w:val="00DC2F79"/>
    <w:rsid w:val="00DC4980"/>
    <w:rsid w:val="00DD16B2"/>
    <w:rsid w:val="00DD248B"/>
    <w:rsid w:val="00DD2C78"/>
    <w:rsid w:val="00DD3A73"/>
    <w:rsid w:val="00DD7DDD"/>
    <w:rsid w:val="00DE00AB"/>
    <w:rsid w:val="00DE0826"/>
    <w:rsid w:val="00DE29FA"/>
    <w:rsid w:val="00DE4A51"/>
    <w:rsid w:val="00DE5549"/>
    <w:rsid w:val="00DF0159"/>
    <w:rsid w:val="00DF191B"/>
    <w:rsid w:val="00DF22F5"/>
    <w:rsid w:val="00DF249B"/>
    <w:rsid w:val="00DF3DC0"/>
    <w:rsid w:val="00DF5E41"/>
    <w:rsid w:val="00DF6140"/>
    <w:rsid w:val="00E0055B"/>
    <w:rsid w:val="00E02507"/>
    <w:rsid w:val="00E02B84"/>
    <w:rsid w:val="00E06ABB"/>
    <w:rsid w:val="00E101A8"/>
    <w:rsid w:val="00E1260C"/>
    <w:rsid w:val="00E15ADC"/>
    <w:rsid w:val="00E2134B"/>
    <w:rsid w:val="00E30D57"/>
    <w:rsid w:val="00E32170"/>
    <w:rsid w:val="00E357DC"/>
    <w:rsid w:val="00E35DEF"/>
    <w:rsid w:val="00E35E86"/>
    <w:rsid w:val="00E36602"/>
    <w:rsid w:val="00E512CB"/>
    <w:rsid w:val="00E5296B"/>
    <w:rsid w:val="00E548D0"/>
    <w:rsid w:val="00E57FF7"/>
    <w:rsid w:val="00E63C2B"/>
    <w:rsid w:val="00E67462"/>
    <w:rsid w:val="00E71D8E"/>
    <w:rsid w:val="00E74196"/>
    <w:rsid w:val="00E765BF"/>
    <w:rsid w:val="00E76B57"/>
    <w:rsid w:val="00E77715"/>
    <w:rsid w:val="00E77FAB"/>
    <w:rsid w:val="00E8195F"/>
    <w:rsid w:val="00E84A1F"/>
    <w:rsid w:val="00E911F0"/>
    <w:rsid w:val="00E93378"/>
    <w:rsid w:val="00EA1D17"/>
    <w:rsid w:val="00EA234D"/>
    <w:rsid w:val="00EA57C5"/>
    <w:rsid w:val="00EB1704"/>
    <w:rsid w:val="00EB29D6"/>
    <w:rsid w:val="00EB5F01"/>
    <w:rsid w:val="00EB6B50"/>
    <w:rsid w:val="00EC39B2"/>
    <w:rsid w:val="00EC6BCB"/>
    <w:rsid w:val="00ED356B"/>
    <w:rsid w:val="00ED445E"/>
    <w:rsid w:val="00ED5BB6"/>
    <w:rsid w:val="00ED70B4"/>
    <w:rsid w:val="00EE0A36"/>
    <w:rsid w:val="00EE4EA4"/>
    <w:rsid w:val="00EE535F"/>
    <w:rsid w:val="00EE57A8"/>
    <w:rsid w:val="00EF265E"/>
    <w:rsid w:val="00EF79EA"/>
    <w:rsid w:val="00F026DD"/>
    <w:rsid w:val="00F03AC1"/>
    <w:rsid w:val="00F07A81"/>
    <w:rsid w:val="00F155E1"/>
    <w:rsid w:val="00F263FD"/>
    <w:rsid w:val="00F31C0A"/>
    <w:rsid w:val="00F32075"/>
    <w:rsid w:val="00F36DD2"/>
    <w:rsid w:val="00F42AE1"/>
    <w:rsid w:val="00F42D08"/>
    <w:rsid w:val="00F51B79"/>
    <w:rsid w:val="00F601D2"/>
    <w:rsid w:val="00F7200B"/>
    <w:rsid w:val="00F752C9"/>
    <w:rsid w:val="00F84B1C"/>
    <w:rsid w:val="00F84E67"/>
    <w:rsid w:val="00F864AA"/>
    <w:rsid w:val="00F86E26"/>
    <w:rsid w:val="00F87142"/>
    <w:rsid w:val="00F87684"/>
    <w:rsid w:val="00F911F3"/>
    <w:rsid w:val="00F9396B"/>
    <w:rsid w:val="00F96391"/>
    <w:rsid w:val="00FA2F60"/>
    <w:rsid w:val="00FA3F19"/>
    <w:rsid w:val="00FA474E"/>
    <w:rsid w:val="00FA536F"/>
    <w:rsid w:val="00FA5A74"/>
    <w:rsid w:val="00FB0C9A"/>
    <w:rsid w:val="00FB373E"/>
    <w:rsid w:val="00FB4624"/>
    <w:rsid w:val="00FB4CC6"/>
    <w:rsid w:val="00FB5A4E"/>
    <w:rsid w:val="00FC48A6"/>
    <w:rsid w:val="00FC4B77"/>
    <w:rsid w:val="00FC4DA6"/>
    <w:rsid w:val="00FD00F0"/>
    <w:rsid w:val="00FD0535"/>
    <w:rsid w:val="00FD47CB"/>
    <w:rsid w:val="00FD4DA2"/>
    <w:rsid w:val="00FD5D61"/>
    <w:rsid w:val="00FD6ABE"/>
    <w:rsid w:val="00FE1B38"/>
    <w:rsid w:val="00FE4F94"/>
    <w:rsid w:val="00FE5288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0449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AA6D7E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5A64DC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paragraph" w:customStyle="1" w:styleId="Platzhalter">
    <w:name w:val="Platzhalter"/>
    <w:basedOn w:val="Standard"/>
    <w:link w:val="PlatzhalterZchn"/>
    <w:qFormat/>
    <w:rsid w:val="005333E4"/>
    <w:rPr>
      <w:bCs/>
      <w:szCs w:val="22"/>
    </w:rPr>
  </w:style>
  <w:style w:type="character" w:customStyle="1" w:styleId="PlatzhalterZchn">
    <w:name w:val="Platzhalter Zchn"/>
    <w:basedOn w:val="Absatz-Standardschriftart"/>
    <w:link w:val="Platzhalter"/>
    <w:rsid w:val="005333E4"/>
    <w:rPr>
      <w:rFonts w:ascii="Arial" w:eastAsia="Times New Roman" w:hAnsi="Arial" w:cs="Times New Roman"/>
      <w:bCs/>
      <w:sz w:val="22"/>
      <w:szCs w:val="22"/>
      <w:lang w:val="de-CH" w:eastAsia="de-DE"/>
    </w:rPr>
  </w:style>
  <w:style w:type="character" w:styleId="Platzhaltertext">
    <w:name w:val="Placeholder Text"/>
    <w:basedOn w:val="Absatz-Standardschriftart"/>
    <w:uiPriority w:val="99"/>
    <w:semiHidden/>
    <w:rsid w:val="00AA6D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A979D490ED478088E583E9224FDC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6B657B-7C5A-4068-9CB2-BC1398B3F257}"/>
      </w:docPartPr>
      <w:docPartBody>
        <w:p w:rsidR="00194F9D" w:rsidRDefault="009852EF" w:rsidP="009852EF">
          <w:pPr>
            <w:pStyle w:val="76A979D490ED478088E583E9224FDC741"/>
          </w:pPr>
          <w:r w:rsidRPr="00DD2C78">
            <w:rPr>
              <w:rFonts w:eastAsiaTheme="minorHAnsi"/>
              <w:sz w:val="18"/>
              <w:szCs w:val="18"/>
              <w:shd w:val="clear" w:color="auto" w:fill="FAE2D5" w:themeFill="accent2" w:themeFillTint="33"/>
            </w:rPr>
            <w:t>Baubehörde eingeben</w:t>
          </w:r>
        </w:p>
      </w:docPartBody>
    </w:docPart>
    <w:docPart>
      <w:docPartPr>
        <w:name w:val="C13D514652DD4F39A895AFE92DCD5C6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4839CD7-B11E-42BE-89F9-C979ADF3497D}"/>
      </w:docPartPr>
      <w:docPartBody>
        <w:p w:rsidR="00722E87" w:rsidRDefault="009852EF" w:rsidP="009852EF">
          <w:pPr>
            <w:pStyle w:val="C13D514652DD4F39A895AFE92DCD5C68"/>
          </w:pPr>
          <w:r w:rsidRPr="0006434E">
            <w:rPr>
              <w:sz w:val="16"/>
              <w:szCs w:val="16"/>
              <w:shd w:val="clear" w:color="auto" w:fill="FAE2D5" w:themeFill="accent2" w:themeFillTint="33"/>
            </w:rPr>
            <w:t>Baubehörde eingeben</w:t>
          </w:r>
        </w:p>
      </w:docPartBody>
    </w:docPart>
    <w:docPart>
      <w:docPartPr>
        <w:name w:val="886E5B9C5500423392DB9BE8694BF3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9F4CC1-ADDD-4F5D-AC03-C825E60A3EF0}"/>
      </w:docPartPr>
      <w:docPartBody>
        <w:p w:rsidR="002F6A46" w:rsidRDefault="009852EF" w:rsidP="009852EF">
          <w:pPr>
            <w:pStyle w:val="886E5B9C5500423392DB9BE8694BF3F61"/>
          </w:pPr>
          <w:r w:rsidRPr="00DD2C78">
            <w:rPr>
              <w:rFonts w:eastAsiaTheme="minorHAnsi"/>
              <w:sz w:val="16"/>
              <w:szCs w:val="16"/>
              <w:shd w:val="clear" w:color="auto" w:fill="FAE2D5" w:themeFill="accent2" w:themeFillTint="33"/>
            </w:rPr>
            <w:t>Baubehörde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8F3"/>
    <w:multiLevelType w:val="multilevel"/>
    <w:tmpl w:val="9A46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A532B0"/>
    <w:multiLevelType w:val="multilevel"/>
    <w:tmpl w:val="A1C0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1387"/>
    <w:multiLevelType w:val="multilevel"/>
    <w:tmpl w:val="B572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0297481">
    <w:abstractNumId w:val="1"/>
  </w:num>
  <w:num w:numId="2" w16cid:durableId="6158676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3541814">
    <w:abstractNumId w:val="0"/>
  </w:num>
  <w:num w:numId="4" w16cid:durableId="1439060087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FC"/>
    <w:rsid w:val="0010343F"/>
    <w:rsid w:val="0016730A"/>
    <w:rsid w:val="00187105"/>
    <w:rsid w:val="00194F9D"/>
    <w:rsid w:val="001D3A86"/>
    <w:rsid w:val="00216148"/>
    <w:rsid w:val="002F6A46"/>
    <w:rsid w:val="0035281A"/>
    <w:rsid w:val="003E03AD"/>
    <w:rsid w:val="004C2BAF"/>
    <w:rsid w:val="004D6844"/>
    <w:rsid w:val="005A2364"/>
    <w:rsid w:val="006D721E"/>
    <w:rsid w:val="00722E87"/>
    <w:rsid w:val="00737781"/>
    <w:rsid w:val="007D08C9"/>
    <w:rsid w:val="00825244"/>
    <w:rsid w:val="009317B9"/>
    <w:rsid w:val="009852EF"/>
    <w:rsid w:val="00996E85"/>
    <w:rsid w:val="009E2CEF"/>
    <w:rsid w:val="00AE68D2"/>
    <w:rsid w:val="00B3566E"/>
    <w:rsid w:val="00CA2CFC"/>
    <w:rsid w:val="00D90278"/>
    <w:rsid w:val="00DE739C"/>
    <w:rsid w:val="00E1260C"/>
    <w:rsid w:val="00E30D57"/>
    <w:rsid w:val="00EC290E"/>
    <w:rsid w:val="00F03AC1"/>
    <w:rsid w:val="00F155E1"/>
    <w:rsid w:val="00F9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852EF"/>
    <w:rPr>
      <w:color w:val="666666"/>
    </w:rPr>
  </w:style>
  <w:style w:type="paragraph" w:customStyle="1" w:styleId="76A979D490ED478088E583E9224FDC741">
    <w:name w:val="76A979D490ED478088E583E9224FDC741"/>
    <w:rsid w:val="009852EF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C13D514652DD4F39A895AFE92DCD5C68">
    <w:name w:val="C13D514652DD4F39A895AFE92DCD5C68"/>
    <w:rsid w:val="009852EF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886E5B9C5500423392DB9BE8694BF3F61">
    <w:name w:val="886E5B9C5500423392DB9BE8694BF3F61"/>
    <w:rsid w:val="009852EF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Geschäftsbrief Vorlage</vt:lpstr>
    </vt:vector>
  </TitlesOfParts>
  <Manager/>
  <Company>https://Briefvorlagen.ch</Company>
  <LinksUpToDate>false</LinksUpToDate>
  <CharactersWithSpaces>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Geschäftsbrief Vorlage</dc:title>
  <dc:subject/>
  <dc:creator>https://Briefvorlagen.ch</dc:creator>
  <cp:keywords/>
  <dc:description>https://Briefvorlagen.ch
Geschäftsbrief Vorlage</dc:description>
  <cp:lastModifiedBy>Mueller Daniel AGI</cp:lastModifiedBy>
  <cp:revision>795</cp:revision>
  <cp:lastPrinted>2023-12-21T09:58:00Z</cp:lastPrinted>
  <dcterms:created xsi:type="dcterms:W3CDTF">2017-03-26T09:37:00Z</dcterms:created>
  <dcterms:modified xsi:type="dcterms:W3CDTF">2025-03-18T16:07:00Z</dcterms:modified>
  <cp:category/>
</cp:coreProperties>
</file>